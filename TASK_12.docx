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F091" w14:textId="77777777" w:rsidR="00292653" w:rsidRDefault="00000000">
      <w:pPr>
        <w:spacing w:after="0" w:line="240" w:lineRule="auto"/>
        <w:jc w:val="both"/>
        <w:rPr>
          <w:rFonts w:ascii="Times New Roman" w:hAnsi="Times New Roman" w:cs="Times New Roman"/>
          <w:b/>
          <w:szCs w:val="24"/>
        </w:rPr>
      </w:pPr>
      <w:r>
        <w:rPr>
          <w:rFonts w:ascii="Times New Roman" w:hAnsi="Times New Roman" w:cs="Times New Roman"/>
          <w:b/>
          <w:szCs w:val="24"/>
        </w:rPr>
        <w:t>Vel Tech Rangarajan Dr. Sagunthala R&amp;D Institute of Science and Technology</w:t>
      </w:r>
    </w:p>
    <w:p w14:paraId="77A5F092" w14:textId="77777777" w:rsidR="00292653" w:rsidRDefault="00000000">
      <w:pPr>
        <w:spacing w:after="0" w:line="240" w:lineRule="auto"/>
        <w:jc w:val="both"/>
        <w:rPr>
          <w:rFonts w:ascii="Times New Roman" w:hAnsi="Times New Roman" w:cs="Times New Roman"/>
          <w:b/>
          <w:szCs w:val="24"/>
        </w:rPr>
      </w:pPr>
      <w:r>
        <w:rPr>
          <w:rFonts w:ascii="Times New Roman" w:hAnsi="Times New Roman" w:cs="Times New Roman"/>
          <w:noProof/>
        </w:rPr>
        <w:drawing>
          <wp:anchor distT="0" distB="0" distL="114300" distR="114300" simplePos="0" relativeHeight="251660288" behindDoc="0" locked="0" layoutInCell="1" allowOverlap="1" wp14:anchorId="77A5F292" wp14:editId="77A5F293">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cs="Times New Roman"/>
          <w:b/>
          <w:szCs w:val="24"/>
        </w:rPr>
        <w:t xml:space="preserve"> (Deemed to be University </w:t>
      </w:r>
      <w:proofErr w:type="spellStart"/>
      <w:r>
        <w:rPr>
          <w:rFonts w:ascii="Times New Roman" w:hAnsi="Times New Roman" w:cs="Times New Roman"/>
          <w:b/>
          <w:szCs w:val="24"/>
        </w:rPr>
        <w:t>Estd</w:t>
      </w:r>
      <w:proofErr w:type="spellEnd"/>
      <w:r>
        <w:rPr>
          <w:rFonts w:ascii="Times New Roman" w:hAnsi="Times New Roman" w:cs="Times New Roman"/>
          <w:b/>
          <w:szCs w:val="24"/>
        </w:rPr>
        <w:t>. u/s 3 of UGC Act, 1956)</w:t>
      </w:r>
    </w:p>
    <w:p w14:paraId="77A5F093" w14:textId="77777777" w:rsidR="00292653" w:rsidRDefault="00000000">
      <w:pPr>
        <w:spacing w:after="0"/>
        <w:jc w:val="both"/>
        <w:rPr>
          <w:rFonts w:ascii="Times New Roman" w:hAnsi="Times New Roman" w:cs="Times New Roman"/>
          <w:b/>
          <w:szCs w:val="24"/>
        </w:rPr>
      </w:pPr>
      <w:r>
        <w:rPr>
          <w:rFonts w:ascii="Times New Roman" w:hAnsi="Times New Roman" w:cs="Times New Roman"/>
          <w:noProof/>
        </w:rPr>
        <w:drawing>
          <wp:anchor distT="0" distB="0" distL="114300" distR="114300" simplePos="0" relativeHeight="251661312" behindDoc="0" locked="0" layoutInCell="1" allowOverlap="1" wp14:anchorId="77A5F294" wp14:editId="77A5F295">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cs="Times New Roman"/>
          <w:b/>
          <w:szCs w:val="24"/>
        </w:rPr>
        <w:t>School of Computing</w:t>
      </w:r>
    </w:p>
    <w:p w14:paraId="77A5F094" w14:textId="77777777" w:rsidR="00292653" w:rsidRDefault="00000000">
      <w:pPr>
        <w:spacing w:after="0" w:line="240" w:lineRule="auto"/>
        <w:jc w:val="both"/>
        <w:rPr>
          <w:rFonts w:ascii="Times New Roman" w:hAnsi="Times New Roman" w:cs="Times New Roman"/>
        </w:rPr>
      </w:pPr>
      <w:r>
        <w:rPr>
          <w:rFonts w:ascii="Times New Roman" w:hAnsi="Times New Roman" w:cs="Times New Roman"/>
          <w:b/>
          <w:szCs w:val="24"/>
        </w:rPr>
        <w:t>B.Tech. – Computer Science and Engineering</w:t>
      </w:r>
    </w:p>
    <w:p w14:paraId="77A5F095" w14:textId="77777777" w:rsidR="00292653" w:rsidRDefault="00000000">
      <w:pPr>
        <w:spacing w:after="0" w:line="240" w:lineRule="auto"/>
        <w:jc w:val="both"/>
        <w:rPr>
          <w:rFonts w:ascii="Times New Roman" w:hAnsi="Times New Roman" w:cs="Times New Roman"/>
          <w:szCs w:val="24"/>
        </w:rPr>
      </w:pPr>
      <w:r>
        <w:rPr>
          <w:rFonts w:ascii="Times New Roman" w:hAnsi="Times New Roman" w:cs="Times New Roman"/>
          <w:noProof/>
          <w:szCs w:val="24"/>
        </w:rPr>
        <mc:AlternateContent>
          <mc:Choice Requires="wps">
            <w:drawing>
              <wp:anchor distT="0" distB="0" distL="114300" distR="114300" simplePos="0" relativeHeight="251659264" behindDoc="0" locked="0" layoutInCell="1" allowOverlap="1" wp14:anchorId="77A5F296" wp14:editId="77A5F297">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77A5F2CC" w14:textId="77777777" w:rsidR="00292653"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77A5F2CD" w14:textId="77777777" w:rsidR="00292653" w:rsidRDefault="00292653">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77A5F296"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77A5F2CC" w14:textId="77777777" w:rsidR="00292653"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77A5F2CD" w14:textId="77777777" w:rsidR="00292653" w:rsidRDefault="00292653">
                      <w:pPr>
                        <w:jc w:val="center"/>
                        <w:rPr>
                          <w:rFonts w:ascii="Times New Roman" w:hAnsi="Times New Roman"/>
                          <w:b/>
                          <w:sz w:val="16"/>
                          <w:szCs w:val="16"/>
                        </w:rPr>
                      </w:pPr>
                    </w:p>
                  </w:txbxContent>
                </v:textbox>
              </v:shape>
            </w:pict>
          </mc:Fallback>
        </mc:AlternateContent>
      </w:r>
    </w:p>
    <w:p w14:paraId="77A5F096" w14:textId="77777777" w:rsidR="00292653" w:rsidRDefault="00292653">
      <w:pPr>
        <w:jc w:val="both"/>
        <w:rPr>
          <w:rFonts w:ascii="Times New Roman" w:hAnsi="Times New Roman" w:cs="Times New Roman"/>
        </w:rPr>
      </w:pPr>
    </w:p>
    <w:p w14:paraId="77A5F097" w14:textId="77777777" w:rsidR="00292653" w:rsidRDefault="00000000">
      <w:pPr>
        <w:jc w:val="both"/>
        <w:rPr>
          <w:rFonts w:ascii="Times New Roman" w:hAnsi="Times New Roman" w:cs="Times New Roman"/>
        </w:rPr>
      </w:pPr>
      <w:r>
        <w:rPr>
          <w:rFonts w:ascii="Times New Roman" w:hAnsi="Times New Roman" w:cs="Times New Roman"/>
        </w:rPr>
        <w:t>Academic Year: 2025–2026</w:t>
      </w:r>
    </w:p>
    <w:p w14:paraId="77A5F098" w14:textId="77777777" w:rsidR="00292653" w:rsidRDefault="00000000">
      <w:pPr>
        <w:jc w:val="both"/>
        <w:rPr>
          <w:rFonts w:ascii="Times New Roman" w:hAnsi="Times New Roman" w:cs="Times New Roman"/>
        </w:rPr>
      </w:pPr>
      <w:r>
        <w:rPr>
          <w:rFonts w:ascii="Times New Roman" w:hAnsi="Times New Roman" w:cs="Times New Roman"/>
        </w:rPr>
        <w:t>SDG 4: Quality Education</w:t>
      </w:r>
      <w:r>
        <w:rPr>
          <w:rFonts w:ascii="Times New Roman" w:hAnsi="Times New Roman" w:cs="Times New Roman"/>
        </w:rPr>
        <w:br/>
        <w:t>Course Code</w:t>
      </w:r>
      <w:r>
        <w:rPr>
          <w:rFonts w:ascii="Times New Roman" w:hAnsi="Times New Roman" w:cs="Times New Roman"/>
        </w:rPr>
        <w:tab/>
        <w:t>: 10211CS207</w:t>
      </w:r>
    </w:p>
    <w:p w14:paraId="77A5F099" w14:textId="77777777" w:rsidR="00292653" w:rsidRDefault="00000000">
      <w:pPr>
        <w:jc w:val="both"/>
        <w:rPr>
          <w:rFonts w:ascii="Times New Roman" w:hAnsi="Times New Roman" w:cs="Times New Roman"/>
        </w:rPr>
      </w:pPr>
      <w:r>
        <w:rPr>
          <w:rFonts w:ascii="Times New Roman" w:hAnsi="Times New Roman" w:cs="Times New Roman"/>
        </w:rPr>
        <w:t>Course Name</w:t>
      </w:r>
      <w:r>
        <w:rPr>
          <w:rFonts w:ascii="Times New Roman" w:hAnsi="Times New Roman" w:cs="Times New Roman"/>
        </w:rPr>
        <w:tab/>
        <w:t>: Database Management Systems</w:t>
      </w:r>
    </w:p>
    <w:p w14:paraId="77A5F09A" w14:textId="77777777" w:rsidR="00292653" w:rsidRDefault="00000000">
      <w:pPr>
        <w:jc w:val="both"/>
        <w:rPr>
          <w:rFonts w:ascii="Times New Roman" w:hAnsi="Times New Roman" w:cs="Times New Roman"/>
        </w:rPr>
      </w:pPr>
      <w:r>
        <w:rPr>
          <w:rFonts w:ascii="Times New Roman" w:hAnsi="Times New Roman" w:cs="Times New Roman"/>
        </w:rPr>
        <w:t>Slot No</w:t>
      </w:r>
      <w:r>
        <w:rPr>
          <w:rFonts w:ascii="Times New Roman" w:hAnsi="Times New Roman" w:cs="Times New Roman"/>
        </w:rPr>
        <w:tab/>
        <w:t xml:space="preserve">: </w:t>
      </w:r>
      <w:r>
        <w:rPr>
          <w:rFonts w:ascii="Times New Roman" w:hAnsi="Times New Roman" w:cs="Times New Roman"/>
        </w:rPr>
        <w:br/>
      </w:r>
    </w:p>
    <w:p w14:paraId="77A5F09B" w14:textId="77777777" w:rsidR="00292653" w:rsidRDefault="00000000">
      <w:pPr>
        <w:pStyle w:val="Title"/>
        <w:jc w:val="both"/>
        <w:rPr>
          <w:rFonts w:ascii="Times New Roman" w:hAnsi="Times New Roman" w:cs="Times New Roman"/>
        </w:rPr>
      </w:pPr>
      <w:r>
        <w:rPr>
          <w:rFonts w:ascii="Times New Roman" w:hAnsi="Times New Roman" w:cs="Times New Roman"/>
        </w:rPr>
        <w:t>DBMS PROJECT REPORT</w:t>
      </w:r>
    </w:p>
    <w:p w14:paraId="77A5F09C" w14:textId="77777777" w:rsidR="00292653" w:rsidRDefault="00000000">
      <w:pPr>
        <w:jc w:val="both"/>
        <w:rPr>
          <w:rFonts w:ascii="Times New Roman" w:hAnsi="Times New Roman" w:cs="Times New Roman"/>
        </w:rPr>
      </w:pPr>
      <w:proofErr w:type="spellStart"/>
      <w:proofErr w:type="gramStart"/>
      <w:r>
        <w:rPr>
          <w:rFonts w:ascii="Times New Roman" w:hAnsi="Times New Roman" w:cs="Times New Roman"/>
          <w:sz w:val="28"/>
          <w:szCs w:val="24"/>
        </w:rPr>
        <w:t>Title:</w:t>
      </w:r>
      <w:r>
        <w:rPr>
          <w:b/>
          <w:bCs/>
          <w:color w:val="FF0000"/>
          <w:sz w:val="28"/>
          <w:szCs w:val="28"/>
        </w:rPr>
        <w:t>Banking</w:t>
      </w:r>
      <w:proofErr w:type="spellEnd"/>
      <w:proofErr w:type="gramEnd"/>
      <w:r>
        <w:rPr>
          <w:b/>
          <w:bCs/>
          <w:color w:val="FF0000"/>
          <w:sz w:val="28"/>
          <w:szCs w:val="28"/>
        </w:rPr>
        <w:t xml:space="preserve"> Transaction Management and Fraud Detection</w:t>
      </w:r>
      <w:r>
        <w:rPr>
          <w:rFonts w:ascii="Times New Roman" w:hAnsi="Times New Roman" w:cs="Times New Roman"/>
          <w:color w:val="FF0000"/>
          <w:sz w:val="28"/>
          <w:szCs w:val="28"/>
        </w:rPr>
        <w:br/>
      </w:r>
    </w:p>
    <w:p w14:paraId="77A5F09D" w14:textId="77777777" w:rsidR="00292653" w:rsidRDefault="00000000">
      <w:pPr>
        <w:jc w:val="both"/>
        <w:rPr>
          <w:rFonts w:ascii="Times New Roman" w:hAnsi="Times New Roman" w:cs="Times New Roman"/>
        </w:rPr>
      </w:pPr>
      <w:r>
        <w:rPr>
          <w:rFonts w:ascii="Times New Roman" w:hAnsi="Times New Roman" w:cs="Times New Roman"/>
        </w:rPr>
        <w:t>Submitted by:</w:t>
      </w:r>
      <w:r>
        <w:rPr>
          <w:rFonts w:ascii="Times New Roman" w:hAnsi="Times New Roman" w:cs="Times New Roman"/>
        </w:rPr>
        <w:br/>
      </w:r>
    </w:p>
    <w:tbl>
      <w:tblPr>
        <w:tblStyle w:val="TableGrid"/>
        <w:tblW w:w="0" w:type="auto"/>
        <w:tblLook w:val="04A0" w:firstRow="1" w:lastRow="0" w:firstColumn="1" w:lastColumn="0" w:noHBand="0" w:noVBand="1"/>
      </w:tblPr>
      <w:tblGrid>
        <w:gridCol w:w="1353"/>
        <w:gridCol w:w="2468"/>
        <w:gridCol w:w="4809"/>
      </w:tblGrid>
      <w:tr w:rsidR="00292653" w14:paraId="77A5F0A1" w14:textId="77777777">
        <w:tc>
          <w:tcPr>
            <w:tcW w:w="1353" w:type="dxa"/>
          </w:tcPr>
          <w:p w14:paraId="77A5F09E" w14:textId="77777777" w:rsidR="00292653" w:rsidRDefault="00000000">
            <w:pPr>
              <w:spacing w:after="0" w:line="240" w:lineRule="auto"/>
              <w:jc w:val="both"/>
              <w:rPr>
                <w:rFonts w:ascii="Times New Roman" w:hAnsi="Times New Roman" w:cs="Times New Roman"/>
                <w:b/>
                <w:bCs/>
              </w:rPr>
            </w:pPr>
            <w:r>
              <w:rPr>
                <w:rFonts w:ascii="Times New Roman" w:hAnsi="Times New Roman" w:cs="Times New Roman"/>
                <w:b/>
                <w:bCs/>
              </w:rPr>
              <w:t>VTUNO</w:t>
            </w:r>
          </w:p>
        </w:tc>
        <w:tc>
          <w:tcPr>
            <w:tcW w:w="2468" w:type="dxa"/>
          </w:tcPr>
          <w:p w14:paraId="77A5F09F" w14:textId="77777777" w:rsidR="00292653" w:rsidRDefault="00000000">
            <w:pPr>
              <w:spacing w:after="0" w:line="240" w:lineRule="auto"/>
              <w:jc w:val="both"/>
              <w:rPr>
                <w:rFonts w:ascii="Times New Roman" w:hAnsi="Times New Roman" w:cs="Times New Roman"/>
                <w:b/>
                <w:bCs/>
              </w:rPr>
            </w:pPr>
            <w:r>
              <w:rPr>
                <w:rFonts w:ascii="Times New Roman" w:hAnsi="Times New Roman" w:cs="Times New Roman"/>
                <w:b/>
                <w:bCs/>
              </w:rPr>
              <w:t>REGISTER NUMBER</w:t>
            </w:r>
          </w:p>
        </w:tc>
        <w:tc>
          <w:tcPr>
            <w:tcW w:w="4809" w:type="dxa"/>
          </w:tcPr>
          <w:p w14:paraId="77A5F0A0" w14:textId="77777777" w:rsidR="00292653" w:rsidRDefault="00000000">
            <w:pPr>
              <w:spacing w:after="0" w:line="240" w:lineRule="auto"/>
              <w:jc w:val="both"/>
              <w:rPr>
                <w:rFonts w:ascii="Times New Roman" w:hAnsi="Times New Roman" w:cs="Times New Roman"/>
                <w:b/>
                <w:bCs/>
              </w:rPr>
            </w:pPr>
            <w:r>
              <w:rPr>
                <w:rFonts w:ascii="Times New Roman" w:hAnsi="Times New Roman" w:cs="Times New Roman"/>
                <w:b/>
                <w:bCs/>
              </w:rPr>
              <w:t>STUDENT NAME</w:t>
            </w:r>
          </w:p>
        </w:tc>
      </w:tr>
      <w:tr w:rsidR="00292653" w14:paraId="77A5F0A5" w14:textId="77777777">
        <w:tc>
          <w:tcPr>
            <w:tcW w:w="1353" w:type="dxa"/>
            <w:vAlign w:val="bottom"/>
          </w:tcPr>
          <w:p w14:paraId="77A5F0A2" w14:textId="77777777" w:rsidR="00292653" w:rsidRDefault="00000000">
            <w:pPr>
              <w:spacing w:after="0" w:line="240" w:lineRule="auto"/>
              <w:jc w:val="both"/>
              <w:rPr>
                <w:rFonts w:ascii="Times New Roman" w:hAnsi="Times New Roman" w:cs="Times New Roman"/>
              </w:rPr>
            </w:pPr>
            <w:r>
              <w:rPr>
                <w:rFonts w:ascii="Times New Roman" w:hAnsi="Times New Roman" w:cs="Times New Roman"/>
              </w:rPr>
              <w:t>VTU30252</w:t>
            </w:r>
          </w:p>
        </w:tc>
        <w:tc>
          <w:tcPr>
            <w:tcW w:w="2468" w:type="dxa"/>
            <w:vAlign w:val="bottom"/>
          </w:tcPr>
          <w:p w14:paraId="77A5F0A3" w14:textId="77777777" w:rsidR="00292653" w:rsidRDefault="00000000">
            <w:pPr>
              <w:spacing w:after="0" w:line="240" w:lineRule="auto"/>
              <w:ind w:firstLineChars="100" w:firstLine="240"/>
              <w:rPr>
                <w:rFonts w:ascii="Times New Roman" w:hAnsi="Times New Roman" w:cs="Times New Roman"/>
              </w:rPr>
            </w:pPr>
            <w:r>
              <w:rPr>
                <w:rFonts w:ascii="Times New Roman" w:hAnsi="Times New Roman" w:cs="Times New Roman"/>
              </w:rPr>
              <w:t>24UECS1140</w:t>
            </w:r>
          </w:p>
        </w:tc>
        <w:tc>
          <w:tcPr>
            <w:tcW w:w="4809" w:type="dxa"/>
            <w:vAlign w:val="bottom"/>
          </w:tcPr>
          <w:p w14:paraId="77A5F0A4" w14:textId="77777777" w:rsidR="00292653" w:rsidRDefault="00000000">
            <w:pPr>
              <w:spacing w:after="0" w:line="240" w:lineRule="auto"/>
              <w:jc w:val="both"/>
              <w:rPr>
                <w:rFonts w:ascii="Times New Roman" w:hAnsi="Times New Roman" w:cs="Times New Roman"/>
              </w:rPr>
            </w:pPr>
            <w:proofErr w:type="gramStart"/>
            <w:r>
              <w:rPr>
                <w:rFonts w:ascii="Times New Roman" w:hAnsi="Times New Roman" w:cs="Times New Roman"/>
              </w:rPr>
              <w:t>B.ANANDA</w:t>
            </w:r>
            <w:proofErr w:type="gramEnd"/>
            <w:r>
              <w:rPr>
                <w:rFonts w:ascii="Times New Roman" w:hAnsi="Times New Roman" w:cs="Times New Roman"/>
              </w:rPr>
              <w:t xml:space="preserve"> SIVA KOTESWARA RAO</w:t>
            </w:r>
          </w:p>
        </w:tc>
      </w:tr>
      <w:tr w:rsidR="00292653" w14:paraId="77A5F0A9" w14:textId="77777777">
        <w:tc>
          <w:tcPr>
            <w:tcW w:w="1353" w:type="dxa"/>
            <w:vAlign w:val="bottom"/>
          </w:tcPr>
          <w:p w14:paraId="77A5F0A6" w14:textId="77777777" w:rsidR="00292653" w:rsidRDefault="00292653">
            <w:pPr>
              <w:spacing w:after="0" w:line="240" w:lineRule="auto"/>
              <w:jc w:val="both"/>
              <w:rPr>
                <w:rFonts w:ascii="Times New Roman" w:hAnsi="Times New Roman" w:cs="Times New Roman"/>
              </w:rPr>
            </w:pPr>
          </w:p>
        </w:tc>
        <w:tc>
          <w:tcPr>
            <w:tcW w:w="2468" w:type="dxa"/>
            <w:vAlign w:val="bottom"/>
          </w:tcPr>
          <w:p w14:paraId="77A5F0A7" w14:textId="77777777" w:rsidR="00292653" w:rsidRDefault="00292653">
            <w:pPr>
              <w:spacing w:after="0" w:line="240" w:lineRule="auto"/>
              <w:jc w:val="both"/>
              <w:rPr>
                <w:rFonts w:ascii="Times New Roman" w:hAnsi="Times New Roman" w:cs="Times New Roman"/>
              </w:rPr>
            </w:pPr>
          </w:p>
        </w:tc>
        <w:tc>
          <w:tcPr>
            <w:tcW w:w="4809" w:type="dxa"/>
            <w:vAlign w:val="bottom"/>
          </w:tcPr>
          <w:p w14:paraId="77A5F0A8" w14:textId="77777777" w:rsidR="00292653" w:rsidRDefault="00292653">
            <w:pPr>
              <w:spacing w:after="0" w:line="240" w:lineRule="auto"/>
              <w:jc w:val="both"/>
              <w:rPr>
                <w:rFonts w:ascii="Times New Roman" w:hAnsi="Times New Roman" w:cs="Times New Roman"/>
              </w:rPr>
            </w:pPr>
          </w:p>
        </w:tc>
      </w:tr>
      <w:tr w:rsidR="00292653" w14:paraId="77A5F0AD" w14:textId="77777777">
        <w:tc>
          <w:tcPr>
            <w:tcW w:w="1353" w:type="dxa"/>
            <w:vAlign w:val="bottom"/>
          </w:tcPr>
          <w:p w14:paraId="77A5F0AA" w14:textId="77777777" w:rsidR="00292653" w:rsidRDefault="00292653">
            <w:pPr>
              <w:spacing w:after="0" w:line="240" w:lineRule="auto"/>
              <w:jc w:val="both"/>
              <w:rPr>
                <w:rFonts w:ascii="Times New Roman" w:hAnsi="Times New Roman" w:cs="Times New Roman"/>
              </w:rPr>
            </w:pPr>
          </w:p>
        </w:tc>
        <w:tc>
          <w:tcPr>
            <w:tcW w:w="2468" w:type="dxa"/>
            <w:vAlign w:val="bottom"/>
          </w:tcPr>
          <w:p w14:paraId="77A5F0AB" w14:textId="77777777" w:rsidR="00292653" w:rsidRDefault="00292653">
            <w:pPr>
              <w:spacing w:after="0" w:line="240" w:lineRule="auto"/>
              <w:jc w:val="both"/>
              <w:rPr>
                <w:rFonts w:ascii="Times New Roman" w:hAnsi="Times New Roman" w:cs="Times New Roman"/>
              </w:rPr>
            </w:pPr>
          </w:p>
        </w:tc>
        <w:tc>
          <w:tcPr>
            <w:tcW w:w="4809" w:type="dxa"/>
            <w:vAlign w:val="bottom"/>
          </w:tcPr>
          <w:p w14:paraId="77A5F0AC" w14:textId="77777777" w:rsidR="00292653" w:rsidRDefault="00292653">
            <w:pPr>
              <w:spacing w:after="0" w:line="240" w:lineRule="auto"/>
              <w:jc w:val="both"/>
              <w:rPr>
                <w:rFonts w:ascii="Times New Roman" w:hAnsi="Times New Roman" w:cs="Times New Roman"/>
              </w:rPr>
            </w:pPr>
          </w:p>
        </w:tc>
      </w:tr>
      <w:tr w:rsidR="00292653" w14:paraId="77A5F0B1" w14:textId="77777777">
        <w:tc>
          <w:tcPr>
            <w:tcW w:w="1353" w:type="dxa"/>
            <w:vAlign w:val="bottom"/>
          </w:tcPr>
          <w:p w14:paraId="77A5F0AE" w14:textId="77777777" w:rsidR="00292653" w:rsidRDefault="00292653">
            <w:pPr>
              <w:spacing w:after="0" w:line="240" w:lineRule="auto"/>
              <w:jc w:val="both"/>
              <w:rPr>
                <w:rFonts w:ascii="Times New Roman" w:hAnsi="Times New Roman" w:cs="Times New Roman"/>
              </w:rPr>
            </w:pPr>
          </w:p>
        </w:tc>
        <w:tc>
          <w:tcPr>
            <w:tcW w:w="2468" w:type="dxa"/>
            <w:vAlign w:val="bottom"/>
          </w:tcPr>
          <w:p w14:paraId="77A5F0AF" w14:textId="77777777" w:rsidR="00292653" w:rsidRDefault="00292653">
            <w:pPr>
              <w:spacing w:after="0" w:line="240" w:lineRule="auto"/>
              <w:jc w:val="both"/>
              <w:rPr>
                <w:rFonts w:ascii="Times New Roman" w:hAnsi="Times New Roman" w:cs="Times New Roman"/>
              </w:rPr>
            </w:pPr>
          </w:p>
        </w:tc>
        <w:tc>
          <w:tcPr>
            <w:tcW w:w="4809" w:type="dxa"/>
            <w:vAlign w:val="bottom"/>
          </w:tcPr>
          <w:p w14:paraId="77A5F0B0" w14:textId="77777777" w:rsidR="00292653" w:rsidRDefault="00292653">
            <w:pPr>
              <w:spacing w:after="0" w:line="240" w:lineRule="auto"/>
              <w:jc w:val="both"/>
              <w:rPr>
                <w:rFonts w:ascii="Times New Roman" w:hAnsi="Times New Roman" w:cs="Times New Roman"/>
              </w:rPr>
            </w:pPr>
          </w:p>
        </w:tc>
      </w:tr>
      <w:tr w:rsidR="00292653" w14:paraId="77A5F0B5" w14:textId="77777777">
        <w:tc>
          <w:tcPr>
            <w:tcW w:w="1353" w:type="dxa"/>
            <w:vAlign w:val="bottom"/>
          </w:tcPr>
          <w:p w14:paraId="77A5F0B2" w14:textId="77777777" w:rsidR="00292653" w:rsidRDefault="00292653">
            <w:pPr>
              <w:spacing w:after="0" w:line="240" w:lineRule="auto"/>
              <w:jc w:val="both"/>
              <w:rPr>
                <w:rFonts w:ascii="Times New Roman" w:hAnsi="Times New Roman" w:cs="Times New Roman"/>
              </w:rPr>
            </w:pPr>
          </w:p>
        </w:tc>
        <w:tc>
          <w:tcPr>
            <w:tcW w:w="2468" w:type="dxa"/>
            <w:vAlign w:val="bottom"/>
          </w:tcPr>
          <w:p w14:paraId="77A5F0B3" w14:textId="77777777" w:rsidR="00292653" w:rsidRDefault="00292653">
            <w:pPr>
              <w:spacing w:after="0" w:line="240" w:lineRule="auto"/>
              <w:jc w:val="both"/>
              <w:rPr>
                <w:rFonts w:ascii="Times New Roman" w:hAnsi="Times New Roman" w:cs="Times New Roman"/>
              </w:rPr>
            </w:pPr>
          </w:p>
        </w:tc>
        <w:tc>
          <w:tcPr>
            <w:tcW w:w="4809" w:type="dxa"/>
            <w:vAlign w:val="bottom"/>
          </w:tcPr>
          <w:p w14:paraId="77A5F0B4" w14:textId="77777777" w:rsidR="00292653" w:rsidRDefault="00292653">
            <w:pPr>
              <w:spacing w:after="0" w:line="240" w:lineRule="auto"/>
              <w:jc w:val="both"/>
              <w:rPr>
                <w:rFonts w:ascii="Times New Roman" w:hAnsi="Times New Roman" w:cs="Times New Roman"/>
              </w:rPr>
            </w:pPr>
          </w:p>
        </w:tc>
      </w:tr>
    </w:tbl>
    <w:p w14:paraId="77A5F0B6" w14:textId="77777777" w:rsidR="00292653" w:rsidRDefault="00000000">
      <w:pPr>
        <w:jc w:val="both"/>
        <w:rPr>
          <w:rFonts w:ascii="Times New Roman" w:hAnsi="Times New Roman" w:cs="Times New Roman"/>
        </w:rPr>
      </w:pPr>
      <w:r>
        <w:rPr>
          <w:rFonts w:ascii="Times New Roman" w:hAnsi="Times New Roman" w:cs="Times New Roman"/>
        </w:rPr>
        <w:br/>
      </w:r>
    </w:p>
    <w:p w14:paraId="77A5F0B7" w14:textId="77777777" w:rsidR="00292653" w:rsidRDefault="00000000">
      <w:pPr>
        <w:jc w:val="both"/>
        <w:rPr>
          <w:rFonts w:ascii="Times New Roman" w:hAnsi="Times New Roman" w:cs="Times New Roman"/>
        </w:rPr>
      </w:pPr>
      <w:r>
        <w:rPr>
          <w:rFonts w:ascii="Times New Roman" w:hAnsi="Times New Roman" w:cs="Times New Roman"/>
        </w:rPr>
        <w:t>Under the guidance of:</w:t>
      </w:r>
      <w:r>
        <w:rPr>
          <w:rFonts w:ascii="Times New Roman" w:hAnsi="Times New Roman" w:cs="Times New Roman"/>
        </w:rPr>
        <w:br/>
        <w:t xml:space="preserve">Dr V Senthil </w:t>
      </w:r>
      <w:proofErr w:type="spellStart"/>
      <w:r>
        <w:rPr>
          <w:rFonts w:ascii="Times New Roman" w:hAnsi="Times New Roman" w:cs="Times New Roman"/>
        </w:rPr>
        <w:t>kumar</w:t>
      </w:r>
      <w:proofErr w:type="spellEnd"/>
      <w:r>
        <w:rPr>
          <w:rFonts w:ascii="Times New Roman" w:hAnsi="Times New Roman" w:cs="Times New Roman"/>
        </w:rPr>
        <w:br/>
      </w:r>
    </w:p>
    <w:p w14:paraId="77A5F0B8" w14:textId="77777777" w:rsidR="00292653" w:rsidRDefault="00000000">
      <w:pPr>
        <w:jc w:val="both"/>
        <w:rPr>
          <w:rFonts w:ascii="Times New Roman" w:hAnsi="Times New Roman" w:cs="Times New Roman"/>
        </w:rPr>
      </w:pPr>
      <w:r>
        <w:rPr>
          <w:rFonts w:ascii="Times New Roman" w:hAnsi="Times New Roman" w:cs="Times New Roman"/>
        </w:rPr>
        <w:br w:type="page"/>
      </w:r>
    </w:p>
    <w:p w14:paraId="77A5F0B9" w14:textId="77777777" w:rsidR="00292653" w:rsidRDefault="00000000">
      <w:pPr>
        <w:pStyle w:val="Heading1"/>
        <w:jc w:val="both"/>
        <w:rPr>
          <w:rFonts w:ascii="Times New Roman" w:hAnsi="Times New Roman" w:cs="Times New Roman"/>
        </w:rPr>
      </w:pPr>
      <w:r>
        <w:rPr>
          <w:rFonts w:ascii="Times New Roman" w:hAnsi="Times New Roman" w:cs="Times New Roman"/>
        </w:rPr>
        <w:lastRenderedPageBreak/>
        <w:t>INDEX</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PAGE</w:t>
      </w:r>
    </w:p>
    <w:p w14:paraId="77A5F0BA"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1. Introduction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3</w:t>
      </w:r>
    </w:p>
    <w:p w14:paraId="77A5F0BB"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2. Problem Statement</w:t>
      </w:r>
      <w:r>
        <w:rPr>
          <w:rFonts w:ascii="Times New Roman" w:hAnsi="Times New Roman" w:cs="Times New Roman"/>
          <w:sz w:val="28"/>
          <w:szCs w:val="28"/>
        </w:rPr>
        <w:tab/>
        <w:t>……………………………………………</w:t>
      </w:r>
      <w:r>
        <w:rPr>
          <w:rFonts w:ascii="Times New Roman" w:hAnsi="Times New Roman" w:cs="Times New Roman"/>
          <w:sz w:val="28"/>
          <w:szCs w:val="28"/>
        </w:rPr>
        <w:tab/>
        <w:t>4</w:t>
      </w:r>
    </w:p>
    <w:p w14:paraId="77A5F0BC"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3. Objectives</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5</w:t>
      </w:r>
      <w:r>
        <w:rPr>
          <w:rFonts w:ascii="Times New Roman" w:hAnsi="Times New Roman" w:cs="Times New Roman"/>
          <w:sz w:val="28"/>
          <w:szCs w:val="28"/>
        </w:rPr>
        <w:tab/>
      </w:r>
    </w:p>
    <w:p w14:paraId="77A5F0BD"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4. System Requirements</w:t>
      </w:r>
      <w:r>
        <w:rPr>
          <w:rFonts w:ascii="Times New Roman" w:hAnsi="Times New Roman" w:cs="Times New Roman"/>
          <w:sz w:val="28"/>
          <w:szCs w:val="28"/>
        </w:rPr>
        <w:tab/>
        <w:t>……………………………………………</w:t>
      </w:r>
      <w:r>
        <w:rPr>
          <w:rFonts w:ascii="Times New Roman" w:hAnsi="Times New Roman" w:cs="Times New Roman"/>
          <w:sz w:val="28"/>
          <w:szCs w:val="28"/>
        </w:rPr>
        <w:tab/>
        <w:t>6</w:t>
      </w:r>
      <w:r>
        <w:rPr>
          <w:rFonts w:ascii="Times New Roman" w:hAnsi="Times New Roman" w:cs="Times New Roman"/>
          <w:sz w:val="28"/>
          <w:szCs w:val="28"/>
        </w:rPr>
        <w:tab/>
      </w:r>
    </w:p>
    <w:p w14:paraId="77A5F0BE"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5. System Analysis and Design………………………………………</w:t>
      </w:r>
      <w:r>
        <w:rPr>
          <w:rFonts w:ascii="Times New Roman" w:hAnsi="Times New Roman" w:cs="Times New Roman"/>
          <w:sz w:val="28"/>
          <w:szCs w:val="28"/>
        </w:rPr>
        <w:tab/>
        <w:t>6</w:t>
      </w:r>
    </w:p>
    <w:p w14:paraId="77A5F0BF"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 xml:space="preserve">6. ER Diagram (Conceptual </w:t>
      </w:r>
      <w:proofErr w:type="gramStart"/>
      <w:r>
        <w:rPr>
          <w:rFonts w:ascii="Times New Roman" w:hAnsi="Times New Roman" w:cs="Times New Roman"/>
          <w:sz w:val="28"/>
          <w:szCs w:val="28"/>
        </w:rPr>
        <w:t>Design) ..</w:t>
      </w:r>
      <w:proofErr w:type="gramEnd"/>
      <w:r>
        <w:rPr>
          <w:rFonts w:ascii="Times New Roman" w:hAnsi="Times New Roman" w:cs="Times New Roman"/>
          <w:sz w:val="28"/>
          <w:szCs w:val="28"/>
        </w:rPr>
        <w:t>………………………………</w:t>
      </w:r>
      <w:r>
        <w:rPr>
          <w:rFonts w:ascii="Times New Roman" w:hAnsi="Times New Roman" w:cs="Times New Roman"/>
          <w:sz w:val="28"/>
          <w:szCs w:val="28"/>
        </w:rPr>
        <w:tab/>
        <w:t>7</w:t>
      </w:r>
    </w:p>
    <w:p w14:paraId="77A5F0C0"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7. Schema Design (Oracle)……………………………………………</w:t>
      </w:r>
      <w:r>
        <w:rPr>
          <w:rFonts w:ascii="Times New Roman" w:hAnsi="Times New Roman" w:cs="Times New Roman"/>
          <w:sz w:val="28"/>
          <w:szCs w:val="28"/>
        </w:rPr>
        <w:tab/>
        <w:t>9</w:t>
      </w:r>
    </w:p>
    <w:p w14:paraId="77A5F0C1"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8. Normalization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13</w:t>
      </w:r>
    </w:p>
    <w:p w14:paraId="77A5F0C2"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 xml:space="preserve">9. Implementation (SQL </w:t>
      </w:r>
      <w:proofErr w:type="gramStart"/>
      <w:r>
        <w:rPr>
          <w:rFonts w:ascii="Times New Roman" w:hAnsi="Times New Roman" w:cs="Times New Roman"/>
          <w:sz w:val="28"/>
          <w:szCs w:val="28"/>
        </w:rPr>
        <w:t>Queries)…</w:t>
      </w:r>
      <w:proofErr w:type="gramEnd"/>
      <w:r>
        <w:rPr>
          <w:rFonts w:ascii="Times New Roman" w:hAnsi="Times New Roman" w:cs="Times New Roman"/>
          <w:sz w:val="28"/>
          <w:szCs w:val="28"/>
        </w:rPr>
        <w:t>…………………………………</w:t>
      </w:r>
      <w:r>
        <w:rPr>
          <w:rFonts w:ascii="Times New Roman" w:hAnsi="Times New Roman" w:cs="Times New Roman"/>
          <w:sz w:val="28"/>
          <w:szCs w:val="28"/>
        </w:rPr>
        <w:tab/>
        <w:t>13</w:t>
      </w:r>
    </w:p>
    <w:p w14:paraId="77A5F0C3"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10. Input and Output</w:t>
      </w:r>
      <w:r>
        <w:rPr>
          <w:rFonts w:ascii="Times New Roman" w:hAnsi="Times New Roman" w:cs="Times New Roman"/>
          <w:sz w:val="28"/>
          <w:szCs w:val="28"/>
        </w:rPr>
        <w:tab/>
        <w:t>……………………………………………</w:t>
      </w:r>
      <w:r>
        <w:rPr>
          <w:rFonts w:ascii="Times New Roman" w:hAnsi="Times New Roman" w:cs="Times New Roman"/>
          <w:sz w:val="28"/>
          <w:szCs w:val="28"/>
        </w:rPr>
        <w:tab/>
        <w:t>14</w:t>
      </w:r>
    </w:p>
    <w:p w14:paraId="77A5F0C4"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11. Integration with MongoDB (NoSQL)……………………………</w:t>
      </w:r>
      <w:r>
        <w:rPr>
          <w:rFonts w:ascii="Times New Roman" w:hAnsi="Times New Roman" w:cs="Times New Roman"/>
          <w:sz w:val="28"/>
          <w:szCs w:val="28"/>
        </w:rPr>
        <w:tab/>
        <w:t>15</w:t>
      </w:r>
    </w:p>
    <w:p w14:paraId="77A5F0C5"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12. Results and Discussion</w:t>
      </w:r>
      <w:proofErr w:type="gramStart"/>
      <w:r>
        <w:rPr>
          <w:rFonts w:ascii="Times New Roman" w:hAnsi="Times New Roman" w:cs="Times New Roman"/>
          <w:sz w:val="28"/>
          <w:szCs w:val="28"/>
        </w:rPr>
        <w:tab/>
        <w:t>..</w:t>
      </w:r>
      <w:proofErr w:type="gramEnd"/>
      <w:r>
        <w:rPr>
          <w:rFonts w:ascii="Times New Roman" w:hAnsi="Times New Roman" w:cs="Times New Roman"/>
          <w:sz w:val="28"/>
          <w:szCs w:val="28"/>
        </w:rPr>
        <w:t>……………………………………</w:t>
      </w:r>
      <w:r>
        <w:rPr>
          <w:rFonts w:ascii="Times New Roman" w:hAnsi="Times New Roman" w:cs="Times New Roman"/>
          <w:sz w:val="28"/>
          <w:szCs w:val="28"/>
        </w:rPr>
        <w:tab/>
        <w:t>19</w:t>
      </w:r>
    </w:p>
    <w:p w14:paraId="77A5F0C6"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13. Conclusion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20</w:t>
      </w:r>
    </w:p>
    <w:p w14:paraId="77A5F0C7"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14. References</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20</w:t>
      </w:r>
    </w:p>
    <w:p w14:paraId="77A5F0C8"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br w:type="page"/>
      </w:r>
    </w:p>
    <w:p w14:paraId="77A5F0C9" w14:textId="77777777" w:rsidR="00292653" w:rsidRDefault="00000000">
      <w:pPr>
        <w:pStyle w:val="Heading1"/>
        <w:numPr>
          <w:ilvl w:val="0"/>
          <w:numId w:val="7"/>
        </w:numPr>
        <w:jc w:val="both"/>
        <w:rPr>
          <w:rFonts w:ascii="Times New Roman" w:hAnsi="Times New Roman" w:cs="Times New Roman"/>
        </w:rPr>
      </w:pPr>
      <w:r>
        <w:rPr>
          <w:rFonts w:ascii="Times New Roman" w:hAnsi="Times New Roman" w:cs="Times New Roman"/>
        </w:rPr>
        <w:lastRenderedPageBreak/>
        <w:t>Introduction</w:t>
      </w:r>
    </w:p>
    <w:p w14:paraId="77A5F0CA" w14:textId="77777777" w:rsidR="00292653" w:rsidRDefault="00000000">
      <w:pPr>
        <w:pStyle w:val="NormalWeb"/>
        <w:spacing w:beforeAutospacing="1"/>
        <w:jc w:val="both"/>
        <w:rPr>
          <w:sz w:val="28"/>
          <w:szCs w:val="28"/>
        </w:rPr>
      </w:pPr>
      <w:r>
        <w:rPr>
          <w:rStyle w:val="Strong"/>
          <w:sz w:val="28"/>
          <w:szCs w:val="28"/>
        </w:rPr>
        <w:t>A Banking Transaction Management System</w:t>
      </w:r>
      <w:r>
        <w:rPr>
          <w:sz w:val="28"/>
          <w:szCs w:val="28"/>
        </w:rPr>
        <w:t xml:space="preserve"> serves as the core                                                                                        component that facilitates and safeguards all monetary operations within the banking infrastructure. Each transaction in such a system must strictly comply with the </w:t>
      </w:r>
      <w:r>
        <w:rPr>
          <w:rStyle w:val="Strong"/>
          <w:sz w:val="28"/>
          <w:szCs w:val="28"/>
        </w:rPr>
        <w:t>ACID properties</w:t>
      </w:r>
      <w:r>
        <w:rPr>
          <w:sz w:val="28"/>
          <w:szCs w:val="28"/>
        </w:rPr>
        <w:t>—</w:t>
      </w:r>
      <w:r>
        <w:rPr>
          <w:rStyle w:val="Strong"/>
          <w:sz w:val="28"/>
          <w:szCs w:val="28"/>
        </w:rPr>
        <w:t>Atomicity, Consistency, Isolation, and Durability</w:t>
      </w:r>
      <w:r>
        <w:rPr>
          <w:sz w:val="28"/>
          <w:szCs w:val="28"/>
        </w:rPr>
        <w:t xml:space="preserve">. These principles ensure that a transaction either completes successfully in its entirety or is completely rolled back in the event of a system or network failure, thus preventing partial updates or data corruption. The </w:t>
      </w:r>
      <w:r>
        <w:rPr>
          <w:rStyle w:val="Strong"/>
          <w:sz w:val="28"/>
          <w:szCs w:val="28"/>
        </w:rPr>
        <w:t>ARIES (Algorithm for Recovery and Isolation Exploiting Semantics)</w:t>
      </w:r>
      <w:r>
        <w:rPr>
          <w:sz w:val="28"/>
          <w:szCs w:val="28"/>
        </w:rPr>
        <w:t xml:space="preserve"> recovery mechanism plays a crucial role in this process. ARIES employs write-ahead logging and checkpointing techniques to guarantee that no transaction data is lost and that the system can recover gracefully after any interruption.</w:t>
      </w:r>
    </w:p>
    <w:p w14:paraId="77A5F0CB" w14:textId="77777777" w:rsidR="00292653" w:rsidRDefault="00000000">
      <w:pPr>
        <w:pStyle w:val="NormalWeb"/>
        <w:spacing w:beforeAutospacing="1"/>
        <w:jc w:val="both"/>
        <w:rPr>
          <w:sz w:val="28"/>
          <w:szCs w:val="28"/>
        </w:rPr>
      </w:pPr>
      <w:r>
        <w:rPr>
          <w:sz w:val="28"/>
          <w:szCs w:val="28"/>
        </w:rPr>
        <w:t xml:space="preserve">Given the concurrent nature of modern banking environments, where thousands of transactions may occur simultaneously, </w:t>
      </w:r>
      <w:r>
        <w:rPr>
          <w:rStyle w:val="Strong"/>
          <w:sz w:val="28"/>
          <w:szCs w:val="28"/>
        </w:rPr>
        <w:t>concurrency control</w:t>
      </w:r>
      <w:r>
        <w:rPr>
          <w:sz w:val="28"/>
          <w:szCs w:val="28"/>
        </w:rPr>
        <w:t xml:space="preserve"> mechanisms become essential. These mechanisms, such as two-phase locking (2PL) and timestamp ordering, prevent anomalies like </w:t>
      </w:r>
      <w:r>
        <w:rPr>
          <w:rStyle w:val="Strong"/>
          <w:sz w:val="28"/>
          <w:szCs w:val="28"/>
        </w:rPr>
        <w:t>dirty reads</w:t>
      </w:r>
      <w:r>
        <w:rPr>
          <w:sz w:val="28"/>
          <w:szCs w:val="28"/>
        </w:rPr>
        <w:t xml:space="preserve">, </w:t>
      </w:r>
      <w:r>
        <w:rPr>
          <w:rStyle w:val="Strong"/>
          <w:sz w:val="28"/>
          <w:szCs w:val="28"/>
        </w:rPr>
        <w:t>lost updates</w:t>
      </w:r>
      <w:r>
        <w:rPr>
          <w:sz w:val="28"/>
          <w:szCs w:val="28"/>
        </w:rPr>
        <w:t xml:space="preserve">, and </w:t>
      </w:r>
      <w:r>
        <w:rPr>
          <w:rStyle w:val="Strong"/>
          <w:sz w:val="28"/>
          <w:szCs w:val="28"/>
        </w:rPr>
        <w:t>phantom transactions</w:t>
      </w:r>
      <w:r>
        <w:rPr>
          <w:sz w:val="28"/>
          <w:szCs w:val="28"/>
        </w:rPr>
        <w:t>. By maintaining isolation between concurrent operations, the system preserves data accuracy and synchronization across multiple users and branches in real time.</w:t>
      </w:r>
    </w:p>
    <w:p w14:paraId="77A5F0CC" w14:textId="77777777" w:rsidR="00292653" w:rsidRDefault="00000000">
      <w:pPr>
        <w:pStyle w:val="NormalWeb"/>
        <w:spacing w:beforeAutospacing="1"/>
        <w:jc w:val="both"/>
        <w:rPr>
          <w:sz w:val="28"/>
          <w:szCs w:val="28"/>
        </w:rPr>
      </w:pPr>
      <w:r>
        <w:rPr>
          <w:sz w:val="28"/>
          <w:szCs w:val="28"/>
        </w:rPr>
        <w:t xml:space="preserve">However, beyond transactional reliability, a critical dimension of modern banking is </w:t>
      </w:r>
      <w:r>
        <w:rPr>
          <w:rStyle w:val="Strong"/>
          <w:sz w:val="28"/>
          <w:szCs w:val="28"/>
        </w:rPr>
        <w:t>fraud detection</w:t>
      </w:r>
      <w:r>
        <w:rPr>
          <w:sz w:val="28"/>
          <w:szCs w:val="28"/>
        </w:rPr>
        <w:t xml:space="preserve">. As cyber threats and digital fraud become increasingly sophisticated, banks must integrate intelligent systems capable of identifying suspicious activities in real time. Fraud detection in this context involves analyzing </w:t>
      </w:r>
      <w:r>
        <w:rPr>
          <w:rStyle w:val="Strong"/>
          <w:sz w:val="28"/>
          <w:szCs w:val="28"/>
        </w:rPr>
        <w:t>multi-dimensional data sources</w:t>
      </w:r>
      <w:r>
        <w:rPr>
          <w:sz w:val="28"/>
          <w:szCs w:val="28"/>
        </w:rPr>
        <w:t xml:space="preserve">, combining </w:t>
      </w:r>
      <w:r>
        <w:rPr>
          <w:rStyle w:val="Strong"/>
          <w:sz w:val="28"/>
          <w:szCs w:val="28"/>
        </w:rPr>
        <w:t>relational database transactions</w:t>
      </w:r>
      <w:r>
        <w:rPr>
          <w:sz w:val="28"/>
          <w:szCs w:val="28"/>
        </w:rPr>
        <w:t xml:space="preserve"> with </w:t>
      </w:r>
      <w:r>
        <w:rPr>
          <w:rStyle w:val="Strong"/>
          <w:sz w:val="28"/>
          <w:szCs w:val="28"/>
        </w:rPr>
        <w:t>external event streams</w:t>
      </w:r>
      <w:r>
        <w:rPr>
          <w:sz w:val="28"/>
          <w:szCs w:val="28"/>
        </w:rPr>
        <w:t xml:space="preserve"> such as user geolocation, device fingerprints, transaction patterns, and behavioral analytics. By leveraging </w:t>
      </w:r>
      <w:r>
        <w:rPr>
          <w:rStyle w:val="Strong"/>
          <w:sz w:val="28"/>
          <w:szCs w:val="28"/>
        </w:rPr>
        <w:t>machine learning models</w:t>
      </w:r>
      <w:r>
        <w:rPr>
          <w:sz w:val="28"/>
          <w:szCs w:val="28"/>
        </w:rPr>
        <w:t xml:space="preserve"> and </w:t>
      </w:r>
      <w:r>
        <w:rPr>
          <w:rStyle w:val="Strong"/>
          <w:sz w:val="28"/>
          <w:szCs w:val="28"/>
        </w:rPr>
        <w:t>data stream processing frameworks</w:t>
      </w:r>
      <w:r>
        <w:rPr>
          <w:sz w:val="28"/>
          <w:szCs w:val="28"/>
        </w:rPr>
        <w:t>, the system can detect deviations from normal user behavior—such as unusual login locations, rapid fund transfers, or inconsistent spending habits—and trigger alerts or automated intervention.</w:t>
      </w:r>
    </w:p>
    <w:p w14:paraId="77A5F0CD" w14:textId="77777777" w:rsidR="00292653" w:rsidRDefault="00000000">
      <w:pPr>
        <w:pStyle w:val="NormalWeb"/>
        <w:spacing w:beforeAutospacing="1"/>
        <w:jc w:val="both"/>
        <w:rPr>
          <w:sz w:val="28"/>
          <w:szCs w:val="28"/>
        </w:rPr>
      </w:pPr>
      <w:r>
        <w:rPr>
          <w:sz w:val="28"/>
          <w:szCs w:val="28"/>
        </w:rPr>
        <w:lastRenderedPageBreak/>
        <w:t xml:space="preserve">This integrated framework of </w:t>
      </w:r>
      <w:r>
        <w:rPr>
          <w:rStyle w:val="Strong"/>
          <w:sz w:val="28"/>
          <w:szCs w:val="28"/>
        </w:rPr>
        <w:t>transaction management and fraud detection</w:t>
      </w:r>
      <w:r>
        <w:rPr>
          <w:sz w:val="28"/>
          <w:szCs w:val="28"/>
        </w:rPr>
        <w:t xml:space="preserve"> not only ensures operational stability but also strengthens customer confidence by minimizing risks associated with unauthorized access and fraudulent activities. The seamless coordination between transaction processing and analytical fraud monitoring represents the foundation of a secure, resilient, and intelligent banking ecosystem.</w:t>
      </w:r>
    </w:p>
    <w:p w14:paraId="77A5F0CE" w14:textId="77777777" w:rsidR="00292653" w:rsidRDefault="00000000">
      <w:pPr>
        <w:pStyle w:val="NormalWeb"/>
        <w:spacing w:beforeAutospacing="1"/>
        <w:jc w:val="both"/>
        <w:rPr>
          <w:sz w:val="28"/>
          <w:szCs w:val="28"/>
        </w:rPr>
      </w:pPr>
      <w:r>
        <w:rPr>
          <w:sz w:val="28"/>
          <w:szCs w:val="28"/>
        </w:rPr>
        <w:t xml:space="preserve">In essence, the Banking Transaction Management and Fraud Detection system stands as a convergence of </w:t>
      </w:r>
      <w:r>
        <w:rPr>
          <w:rStyle w:val="Strong"/>
          <w:sz w:val="28"/>
          <w:szCs w:val="28"/>
        </w:rPr>
        <w:t>database management</w:t>
      </w:r>
      <w:r>
        <w:rPr>
          <w:sz w:val="28"/>
          <w:szCs w:val="28"/>
        </w:rPr>
        <w:t xml:space="preserve">, </w:t>
      </w:r>
      <w:r>
        <w:rPr>
          <w:rStyle w:val="Strong"/>
          <w:sz w:val="28"/>
          <w:szCs w:val="28"/>
        </w:rPr>
        <w:t>distributed systems</w:t>
      </w:r>
      <w:r>
        <w:rPr>
          <w:sz w:val="28"/>
          <w:szCs w:val="28"/>
        </w:rPr>
        <w:t xml:space="preserve">, and </w:t>
      </w:r>
      <w:r>
        <w:rPr>
          <w:rStyle w:val="Strong"/>
          <w:sz w:val="28"/>
          <w:szCs w:val="28"/>
        </w:rPr>
        <w:t>artificial intelligence</w:t>
      </w:r>
      <w:r>
        <w:rPr>
          <w:sz w:val="28"/>
          <w:szCs w:val="28"/>
        </w:rPr>
        <w:t>, providing a unified platform that balances high performance, fault tolerance, and proactive security—key pillars for sustaining trust and innovation in the financial sector.</w:t>
      </w:r>
    </w:p>
    <w:p w14:paraId="77A5F0CF" w14:textId="77777777" w:rsidR="00292653" w:rsidRDefault="00292653">
      <w:pPr>
        <w:jc w:val="both"/>
        <w:rPr>
          <w:rFonts w:ascii="Times New Roman" w:hAnsi="Times New Roman" w:cs="Times New Roman"/>
          <w:sz w:val="28"/>
          <w:szCs w:val="28"/>
        </w:rPr>
      </w:pPr>
    </w:p>
    <w:p w14:paraId="77A5F0D0" w14:textId="77777777" w:rsidR="00292653" w:rsidRDefault="00000000">
      <w:pPr>
        <w:pStyle w:val="Heading1"/>
        <w:jc w:val="both"/>
        <w:rPr>
          <w:rFonts w:ascii="Times New Roman" w:hAnsi="Times New Roman" w:cs="Times New Roman"/>
        </w:rPr>
      </w:pPr>
      <w:r>
        <w:rPr>
          <w:rFonts w:ascii="Times New Roman" w:hAnsi="Times New Roman" w:cs="Times New Roman"/>
        </w:rPr>
        <w:t>2. Problem Statement</w:t>
      </w:r>
    </w:p>
    <w:p w14:paraId="77A5F0D1" w14:textId="77777777" w:rsidR="00292653" w:rsidRDefault="00000000">
      <w:pPr>
        <w:pStyle w:val="NormalWeb"/>
        <w:spacing w:beforeAutospacing="1"/>
        <w:jc w:val="both"/>
        <w:rPr>
          <w:sz w:val="28"/>
          <w:szCs w:val="28"/>
        </w:rPr>
      </w:pPr>
      <w:r>
        <w:rPr>
          <w:sz w:val="28"/>
          <w:szCs w:val="28"/>
        </w:rPr>
        <w:br/>
        <w:t xml:space="preserve">In today’s fast-evolving digital banking landscape, financial institutions face the dual challenge of </w:t>
      </w:r>
      <w:r>
        <w:rPr>
          <w:rStyle w:val="Strong"/>
          <w:sz w:val="28"/>
          <w:szCs w:val="28"/>
        </w:rPr>
        <w:t>managing an immense volume of transactions</w:t>
      </w:r>
      <w:r>
        <w:rPr>
          <w:sz w:val="28"/>
          <w:szCs w:val="28"/>
        </w:rPr>
        <w:t xml:space="preserve"> while simultaneously </w:t>
      </w:r>
      <w:r>
        <w:rPr>
          <w:rStyle w:val="Strong"/>
          <w:sz w:val="28"/>
          <w:szCs w:val="28"/>
        </w:rPr>
        <w:t>protecting customer data and financial integrity</w:t>
      </w:r>
      <w:r>
        <w:rPr>
          <w:sz w:val="28"/>
          <w:szCs w:val="28"/>
        </w:rPr>
        <w:t xml:space="preserve"> against sophisticated fraudulent activities. Every second, thousands of deposits, withdrawals, transfers, and credit operations occur across multiple distributed systems and digital platforms. Ensuring that these transactions are processed accurately, securely, and efficiently is critical to maintaining both customer trust and regulatory compliance.</w:t>
      </w:r>
    </w:p>
    <w:p w14:paraId="77A5F0D2" w14:textId="77777777" w:rsidR="00292653" w:rsidRDefault="00000000">
      <w:pPr>
        <w:pStyle w:val="NormalWeb"/>
        <w:spacing w:beforeAutospacing="1"/>
        <w:jc w:val="both"/>
        <w:rPr>
          <w:sz w:val="28"/>
          <w:szCs w:val="28"/>
        </w:rPr>
      </w:pPr>
      <w:r>
        <w:rPr>
          <w:sz w:val="28"/>
          <w:szCs w:val="28"/>
        </w:rPr>
        <w:t xml:space="preserve">Traditional transaction processing systems often struggle to meet the complex requirements of modern banking operations. The absence of robust </w:t>
      </w:r>
      <w:r>
        <w:rPr>
          <w:rStyle w:val="Strong"/>
          <w:sz w:val="28"/>
          <w:szCs w:val="28"/>
        </w:rPr>
        <w:t>atomicity and isolation mechanisms</w:t>
      </w:r>
      <w:r>
        <w:rPr>
          <w:sz w:val="28"/>
          <w:szCs w:val="28"/>
        </w:rPr>
        <w:t xml:space="preserve"> can result in partial transaction completions, inconsistencies, or data corruption—especially in the event of network or system failures. In distributed environments, where data is replicated across multiple nodes, ensuring </w:t>
      </w:r>
      <w:r>
        <w:rPr>
          <w:rStyle w:val="Strong"/>
          <w:sz w:val="28"/>
          <w:szCs w:val="28"/>
        </w:rPr>
        <w:t>synchronization and recovery</w:t>
      </w:r>
      <w:r>
        <w:rPr>
          <w:sz w:val="28"/>
          <w:szCs w:val="28"/>
        </w:rPr>
        <w:t xml:space="preserve"> after crashes poses a significant technical challenge. Without effective </w:t>
      </w:r>
      <w:r>
        <w:rPr>
          <w:rStyle w:val="Strong"/>
          <w:sz w:val="28"/>
          <w:szCs w:val="28"/>
        </w:rPr>
        <w:t>logging and recovery systems</w:t>
      </w:r>
      <w:r>
        <w:rPr>
          <w:sz w:val="28"/>
          <w:szCs w:val="28"/>
        </w:rPr>
        <w:t xml:space="preserve"> like ARIES, even minor disruptions can lead to significant financial and reputational losses.</w:t>
      </w:r>
    </w:p>
    <w:p w14:paraId="77A5F0D3" w14:textId="77777777" w:rsidR="00292653" w:rsidRDefault="00000000">
      <w:pPr>
        <w:pStyle w:val="NormalWeb"/>
        <w:spacing w:beforeAutospacing="1"/>
        <w:jc w:val="both"/>
        <w:rPr>
          <w:sz w:val="28"/>
          <w:szCs w:val="28"/>
        </w:rPr>
      </w:pPr>
      <w:r>
        <w:rPr>
          <w:sz w:val="28"/>
          <w:szCs w:val="28"/>
        </w:rPr>
        <w:lastRenderedPageBreak/>
        <w:t xml:space="preserve">Moreover, the challenge extends beyond transaction accuracy. The </w:t>
      </w:r>
      <w:r>
        <w:rPr>
          <w:rStyle w:val="Strong"/>
          <w:sz w:val="28"/>
          <w:szCs w:val="28"/>
        </w:rPr>
        <w:t>rise of cyber threats and financial fraud</w:t>
      </w:r>
      <w:r>
        <w:rPr>
          <w:sz w:val="28"/>
          <w:szCs w:val="28"/>
        </w:rPr>
        <w:t xml:space="preserve"> has introduced an entirely new dimension of risk. Fraudulent activities often exploit weak points in transaction flows—such as identity theft, unauthorized access, account takeovers, and money laundering schemes. Detecting such activities in real time is difficult due to the massive scale of data and the complexity of identifying abnormal behavioral patterns within legitimate transaction streams. Conventional rule-based systems are no longer sufficient, as fraudsters continuously adapt and evolve their tactics.</w:t>
      </w:r>
    </w:p>
    <w:p w14:paraId="77A5F0D4" w14:textId="77777777" w:rsidR="00292653" w:rsidRDefault="00000000">
      <w:pPr>
        <w:pStyle w:val="NormalWeb"/>
        <w:spacing w:beforeAutospacing="1"/>
        <w:jc w:val="both"/>
        <w:rPr>
          <w:sz w:val="28"/>
          <w:szCs w:val="28"/>
        </w:rPr>
      </w:pPr>
      <w:r>
        <w:rPr>
          <w:sz w:val="28"/>
          <w:szCs w:val="28"/>
        </w:rPr>
        <w:t xml:space="preserve">The problem is further intensified by the </w:t>
      </w:r>
      <w:r>
        <w:rPr>
          <w:rStyle w:val="Strong"/>
          <w:sz w:val="28"/>
          <w:szCs w:val="28"/>
        </w:rPr>
        <w:t>integration of external data sources</w:t>
      </w:r>
      <w:r>
        <w:rPr>
          <w:sz w:val="28"/>
          <w:szCs w:val="28"/>
        </w:rPr>
        <w:t xml:space="preserve">—such as user location, device identifiers, and transaction histories—which must be analyzed alongside relational data to uncover correlations that may indicate fraud. This requires </w:t>
      </w:r>
      <w:r>
        <w:rPr>
          <w:rStyle w:val="Strong"/>
          <w:sz w:val="28"/>
          <w:szCs w:val="28"/>
        </w:rPr>
        <w:t>cross-table analysis</w:t>
      </w:r>
      <w:r>
        <w:rPr>
          <w:sz w:val="28"/>
          <w:szCs w:val="28"/>
        </w:rPr>
        <w:t xml:space="preserve"> and </w:t>
      </w:r>
      <w:r>
        <w:rPr>
          <w:rStyle w:val="Strong"/>
          <w:sz w:val="28"/>
          <w:szCs w:val="28"/>
        </w:rPr>
        <w:t>real-time stream processing</w:t>
      </w:r>
      <w:r>
        <w:rPr>
          <w:sz w:val="28"/>
          <w:szCs w:val="28"/>
        </w:rPr>
        <w:t>, demanding both computational power and intelligent data architecture. Without effective coordination between transaction management and analytical fraud detection systems, banks risk processing fraudulent transactions undetected, leading to financial losses, regulatory penalties, and erosion of customer confidence.</w:t>
      </w:r>
    </w:p>
    <w:p w14:paraId="77A5F0D5" w14:textId="77777777" w:rsidR="00292653" w:rsidRDefault="00000000">
      <w:pPr>
        <w:pStyle w:val="NormalWeb"/>
        <w:spacing w:beforeAutospacing="1"/>
        <w:jc w:val="both"/>
        <w:rPr>
          <w:sz w:val="28"/>
          <w:szCs w:val="28"/>
        </w:rPr>
      </w:pPr>
      <w:r>
        <w:rPr>
          <w:sz w:val="28"/>
          <w:szCs w:val="28"/>
        </w:rPr>
        <w:t xml:space="preserve">Therefore, the core problem addressed by this project is the </w:t>
      </w:r>
      <w:r>
        <w:rPr>
          <w:rStyle w:val="Strong"/>
          <w:sz w:val="28"/>
          <w:szCs w:val="28"/>
        </w:rPr>
        <w:t>design and implementation of a robust Banking Transaction Management and Fraud Detection System</w:t>
      </w:r>
      <w:r>
        <w:rPr>
          <w:sz w:val="28"/>
          <w:szCs w:val="28"/>
        </w:rPr>
        <w:t xml:space="preserve"> that can:</w:t>
      </w:r>
    </w:p>
    <w:p w14:paraId="77A5F0D6" w14:textId="77777777" w:rsidR="00292653" w:rsidRDefault="00000000">
      <w:pPr>
        <w:pStyle w:val="NormalWeb"/>
        <w:numPr>
          <w:ilvl w:val="0"/>
          <w:numId w:val="8"/>
        </w:numPr>
        <w:spacing w:beforeAutospacing="1"/>
        <w:jc w:val="both"/>
        <w:rPr>
          <w:sz w:val="28"/>
          <w:szCs w:val="28"/>
        </w:rPr>
      </w:pPr>
      <w:r>
        <w:rPr>
          <w:sz w:val="28"/>
          <w:szCs w:val="28"/>
        </w:rPr>
        <w:t>Ensure reliable and atomic transaction processing using log-based recovery and concurrency control mechanisms</w:t>
      </w:r>
    </w:p>
    <w:p w14:paraId="77A5F0D7" w14:textId="77777777" w:rsidR="00292653" w:rsidRDefault="00000000">
      <w:pPr>
        <w:pStyle w:val="NormalWeb"/>
        <w:numPr>
          <w:ilvl w:val="0"/>
          <w:numId w:val="8"/>
        </w:numPr>
        <w:spacing w:beforeAutospacing="1"/>
        <w:jc w:val="both"/>
        <w:rPr>
          <w:sz w:val="28"/>
          <w:szCs w:val="28"/>
        </w:rPr>
      </w:pPr>
      <w:r>
        <w:rPr>
          <w:sz w:val="28"/>
          <w:szCs w:val="28"/>
        </w:rPr>
        <w:t>Guarantee data consistency and fault tolerance even under high transaction loads or system failures.</w:t>
      </w:r>
    </w:p>
    <w:p w14:paraId="77A5F0D8" w14:textId="77777777" w:rsidR="00292653" w:rsidRDefault="00000000">
      <w:pPr>
        <w:pStyle w:val="NormalWeb"/>
        <w:numPr>
          <w:ilvl w:val="0"/>
          <w:numId w:val="8"/>
        </w:numPr>
        <w:spacing w:beforeAutospacing="1"/>
        <w:jc w:val="both"/>
        <w:rPr>
          <w:sz w:val="28"/>
          <w:szCs w:val="28"/>
        </w:rPr>
      </w:pPr>
      <w:r>
        <w:rPr>
          <w:sz w:val="28"/>
          <w:szCs w:val="28"/>
        </w:rPr>
        <w:t>Detect and mitigate fraudulent transactions in real time through integrated data analysis of both relational and external event streams.</w:t>
      </w:r>
    </w:p>
    <w:p w14:paraId="77A5F0D9" w14:textId="77777777" w:rsidR="00292653" w:rsidRDefault="00000000">
      <w:pPr>
        <w:pStyle w:val="NormalWeb"/>
        <w:numPr>
          <w:ilvl w:val="0"/>
          <w:numId w:val="8"/>
        </w:numPr>
        <w:spacing w:beforeAutospacing="1"/>
        <w:jc w:val="both"/>
        <w:rPr>
          <w:sz w:val="28"/>
          <w:szCs w:val="28"/>
        </w:rPr>
      </w:pPr>
      <w:r>
        <w:rPr>
          <w:sz w:val="28"/>
          <w:szCs w:val="28"/>
        </w:rPr>
        <w:t>Maintain scalability, transparency, and compliance with financial data regulations.</w:t>
      </w:r>
    </w:p>
    <w:p w14:paraId="77A5F0DA" w14:textId="77777777" w:rsidR="00292653" w:rsidRDefault="00000000">
      <w:pPr>
        <w:pStyle w:val="NormalWeb"/>
        <w:spacing w:beforeAutospacing="1"/>
        <w:jc w:val="both"/>
        <w:rPr>
          <w:sz w:val="28"/>
          <w:szCs w:val="28"/>
        </w:rPr>
      </w:pPr>
      <w:r>
        <w:rPr>
          <w:sz w:val="28"/>
          <w:szCs w:val="28"/>
        </w:rPr>
        <w:lastRenderedPageBreak/>
        <w:t xml:space="preserve">In summary, the problem lies in bridging the gap between </w:t>
      </w:r>
      <w:r>
        <w:rPr>
          <w:rStyle w:val="Strong"/>
          <w:sz w:val="28"/>
          <w:szCs w:val="28"/>
        </w:rPr>
        <w:t>high-performance transaction processing</w:t>
      </w:r>
      <w:r>
        <w:rPr>
          <w:sz w:val="28"/>
          <w:szCs w:val="28"/>
        </w:rPr>
        <w:t xml:space="preserve"> and </w:t>
      </w:r>
      <w:r>
        <w:rPr>
          <w:rStyle w:val="Strong"/>
          <w:sz w:val="28"/>
          <w:szCs w:val="28"/>
        </w:rPr>
        <w:t>intelligent fraud detection</w:t>
      </w:r>
      <w:r>
        <w:rPr>
          <w:sz w:val="28"/>
          <w:szCs w:val="28"/>
        </w:rPr>
        <w:t>, creating a unified, secure, and resilient banking system capable of sustaining trust in a digitally connected financial ecosystem.</w:t>
      </w:r>
    </w:p>
    <w:p w14:paraId="77A5F0DB" w14:textId="77777777" w:rsidR="00292653" w:rsidRDefault="00000000">
      <w:pPr>
        <w:pStyle w:val="Heading1"/>
        <w:jc w:val="both"/>
        <w:rPr>
          <w:rFonts w:ascii="Times New Roman" w:hAnsi="Times New Roman" w:cs="Times New Roman"/>
        </w:rPr>
      </w:pPr>
      <w:r>
        <w:rPr>
          <w:rFonts w:ascii="Times New Roman" w:hAnsi="Times New Roman" w:cs="Times New Roman"/>
        </w:rPr>
        <w:t>3. Objectives</w:t>
      </w:r>
    </w:p>
    <w:p w14:paraId="77A5F0DC" w14:textId="77777777" w:rsidR="00292653" w:rsidRDefault="00000000">
      <w:pPr>
        <w:pStyle w:val="NormalWeb"/>
        <w:spacing w:beforeAutospacing="1"/>
        <w:jc w:val="both"/>
        <w:rPr>
          <w:sz w:val="28"/>
          <w:szCs w:val="28"/>
        </w:rPr>
      </w:pPr>
      <w:r>
        <w:rPr>
          <w:sz w:val="28"/>
          <w:szCs w:val="28"/>
        </w:rPr>
        <w:t xml:space="preserve">The primary objective of the </w:t>
      </w:r>
      <w:r>
        <w:rPr>
          <w:rStyle w:val="Strong"/>
          <w:sz w:val="28"/>
          <w:szCs w:val="28"/>
        </w:rPr>
        <w:t>Banking Transaction Management and Fraud Detection System</w:t>
      </w:r>
      <w:r>
        <w:rPr>
          <w:sz w:val="28"/>
          <w:szCs w:val="28"/>
        </w:rPr>
        <w:t xml:space="preserve"> is to develop a secure, reliable, and intelligent platform capable of processing large-scale financial transactions with guaranteed data integrity and proactive fraud prevention. To achieve this, the system aims to integrate robust transaction management mechanisms with advanced analytical tools for real-time fraud detection.</w:t>
      </w:r>
    </w:p>
    <w:p w14:paraId="77A5F0DD" w14:textId="77777777" w:rsidR="00292653" w:rsidRDefault="00000000">
      <w:pPr>
        <w:pStyle w:val="NormalWeb"/>
        <w:spacing w:beforeAutospacing="1"/>
        <w:jc w:val="both"/>
        <w:rPr>
          <w:sz w:val="28"/>
          <w:szCs w:val="28"/>
        </w:rPr>
      </w:pPr>
      <w:r>
        <w:rPr>
          <w:sz w:val="28"/>
          <w:szCs w:val="28"/>
        </w:rPr>
        <w:t>The detailed objectives of the project are as follows:</w:t>
      </w:r>
    </w:p>
    <w:p w14:paraId="77A5F0DE" w14:textId="77777777" w:rsidR="00292653" w:rsidRDefault="00000000">
      <w:pPr>
        <w:pStyle w:val="Heading4"/>
        <w:keepNext w:val="0"/>
        <w:keepLines w:val="0"/>
        <w:jc w:val="both"/>
        <w:rPr>
          <w:rFonts w:ascii="Times New Roman" w:hAnsi="Times New Roman" w:cs="Times New Roman"/>
          <w:sz w:val="28"/>
          <w:szCs w:val="28"/>
        </w:rPr>
      </w:pPr>
      <w:r>
        <w:rPr>
          <w:rStyle w:val="Strong"/>
          <w:rFonts w:ascii="Times New Roman" w:hAnsi="Times New Roman" w:cs="Times New Roman"/>
          <w:b/>
          <w:bCs/>
          <w:sz w:val="28"/>
          <w:szCs w:val="28"/>
        </w:rPr>
        <w:t>1. Ensure Reliable Transaction Processing</w:t>
      </w:r>
    </w:p>
    <w:p w14:paraId="77A5F0DF" w14:textId="77777777" w:rsidR="00292653" w:rsidRDefault="00000000">
      <w:pPr>
        <w:pStyle w:val="NormalWeb"/>
        <w:numPr>
          <w:ilvl w:val="0"/>
          <w:numId w:val="9"/>
        </w:numPr>
        <w:tabs>
          <w:tab w:val="clear" w:pos="420"/>
        </w:tabs>
        <w:spacing w:beforeAutospacing="1"/>
        <w:jc w:val="both"/>
        <w:rPr>
          <w:sz w:val="28"/>
          <w:szCs w:val="28"/>
        </w:rPr>
      </w:pPr>
      <w:r>
        <w:rPr>
          <w:sz w:val="28"/>
          <w:szCs w:val="28"/>
        </w:rPr>
        <w:t xml:space="preserve">Implement the fundamental </w:t>
      </w:r>
      <w:r>
        <w:rPr>
          <w:rStyle w:val="Strong"/>
          <w:sz w:val="28"/>
          <w:szCs w:val="28"/>
        </w:rPr>
        <w:t>ACID properties</w:t>
      </w:r>
      <w:r>
        <w:rPr>
          <w:sz w:val="28"/>
          <w:szCs w:val="28"/>
        </w:rPr>
        <w:t>—Atomicity, Consistency, Isolation, and Durability—to ensure every financial transaction is executed accurately and completely.</w:t>
      </w:r>
    </w:p>
    <w:p w14:paraId="77A5F0E0" w14:textId="77777777" w:rsidR="00292653" w:rsidRDefault="00000000">
      <w:pPr>
        <w:pStyle w:val="NormalWeb"/>
        <w:numPr>
          <w:ilvl w:val="0"/>
          <w:numId w:val="9"/>
        </w:numPr>
        <w:tabs>
          <w:tab w:val="clear" w:pos="420"/>
        </w:tabs>
        <w:spacing w:beforeAutospacing="1"/>
        <w:jc w:val="both"/>
        <w:rPr>
          <w:sz w:val="28"/>
          <w:szCs w:val="28"/>
        </w:rPr>
      </w:pPr>
      <w:r>
        <w:rPr>
          <w:sz w:val="28"/>
          <w:szCs w:val="28"/>
        </w:rPr>
        <w:t xml:space="preserve">Develop a transaction engine capable of </w:t>
      </w:r>
      <w:r>
        <w:rPr>
          <w:rStyle w:val="Strong"/>
          <w:sz w:val="28"/>
          <w:szCs w:val="28"/>
        </w:rPr>
        <w:t>rollback and recovery</w:t>
      </w:r>
      <w:r>
        <w:rPr>
          <w:sz w:val="28"/>
          <w:szCs w:val="28"/>
        </w:rPr>
        <w:t xml:space="preserve"> in case of system, network, or hardware failures.</w:t>
      </w:r>
    </w:p>
    <w:p w14:paraId="77A5F0E1" w14:textId="77777777" w:rsidR="00292653" w:rsidRDefault="00000000">
      <w:pPr>
        <w:pStyle w:val="NormalWeb"/>
        <w:numPr>
          <w:ilvl w:val="0"/>
          <w:numId w:val="9"/>
        </w:numPr>
        <w:tabs>
          <w:tab w:val="clear" w:pos="420"/>
        </w:tabs>
        <w:spacing w:beforeAutospacing="1"/>
        <w:jc w:val="both"/>
        <w:rPr>
          <w:sz w:val="28"/>
          <w:szCs w:val="28"/>
        </w:rPr>
      </w:pPr>
      <w:r>
        <w:rPr>
          <w:sz w:val="28"/>
          <w:szCs w:val="28"/>
        </w:rPr>
        <w:t xml:space="preserve">Incorporate </w:t>
      </w:r>
      <w:r>
        <w:rPr>
          <w:rStyle w:val="Strong"/>
          <w:sz w:val="28"/>
          <w:szCs w:val="28"/>
        </w:rPr>
        <w:t>ARIES (Algorithm for Recovery and Isolation Exploiting Semantics)</w:t>
      </w:r>
      <w:r>
        <w:rPr>
          <w:sz w:val="28"/>
          <w:szCs w:val="28"/>
        </w:rPr>
        <w:t xml:space="preserve"> or equivalent log-based recovery mechanisms to prevent data loss and maintain system reliability.</w:t>
      </w:r>
    </w:p>
    <w:p w14:paraId="77A5F0E2" w14:textId="77777777" w:rsidR="00292653" w:rsidRDefault="00000000">
      <w:pPr>
        <w:pStyle w:val="Heading4"/>
        <w:keepNext w:val="0"/>
        <w:keepLines w:val="0"/>
        <w:jc w:val="both"/>
        <w:rPr>
          <w:rFonts w:ascii="Times New Roman" w:hAnsi="Times New Roman" w:cs="Times New Roman"/>
          <w:sz w:val="28"/>
          <w:szCs w:val="28"/>
        </w:rPr>
      </w:pPr>
      <w:r>
        <w:rPr>
          <w:rStyle w:val="Strong"/>
          <w:rFonts w:ascii="Times New Roman" w:hAnsi="Times New Roman" w:cs="Times New Roman"/>
          <w:b/>
          <w:bCs/>
          <w:sz w:val="28"/>
          <w:szCs w:val="28"/>
        </w:rPr>
        <w:t>2. Maintain Data Consistency and Concurrency</w:t>
      </w:r>
    </w:p>
    <w:p w14:paraId="77A5F0E3" w14:textId="77777777" w:rsidR="00292653" w:rsidRDefault="00000000">
      <w:pPr>
        <w:pStyle w:val="NormalWeb"/>
        <w:numPr>
          <w:ilvl w:val="0"/>
          <w:numId w:val="9"/>
        </w:numPr>
        <w:spacing w:beforeAutospacing="1"/>
        <w:jc w:val="both"/>
        <w:rPr>
          <w:sz w:val="28"/>
          <w:szCs w:val="28"/>
        </w:rPr>
      </w:pPr>
      <w:r>
        <w:rPr>
          <w:sz w:val="28"/>
          <w:szCs w:val="28"/>
        </w:rPr>
        <w:t xml:space="preserve">Design a robust </w:t>
      </w:r>
      <w:r>
        <w:rPr>
          <w:rStyle w:val="Strong"/>
          <w:sz w:val="28"/>
          <w:szCs w:val="28"/>
        </w:rPr>
        <w:t>concurrency control mechanism</w:t>
      </w:r>
      <w:r>
        <w:rPr>
          <w:sz w:val="28"/>
          <w:szCs w:val="28"/>
        </w:rPr>
        <w:t xml:space="preserve"> to handle multiple simultaneous transactions without interference or data anomalies.</w:t>
      </w:r>
    </w:p>
    <w:p w14:paraId="77A5F0E4" w14:textId="77777777" w:rsidR="00292653" w:rsidRDefault="00000000">
      <w:pPr>
        <w:pStyle w:val="NormalWeb"/>
        <w:numPr>
          <w:ilvl w:val="0"/>
          <w:numId w:val="9"/>
        </w:numPr>
        <w:spacing w:beforeAutospacing="1"/>
        <w:jc w:val="both"/>
        <w:rPr>
          <w:sz w:val="28"/>
          <w:szCs w:val="28"/>
        </w:rPr>
      </w:pPr>
      <w:r>
        <w:rPr>
          <w:sz w:val="28"/>
          <w:szCs w:val="28"/>
        </w:rPr>
        <w:t xml:space="preserve">Prevent issues such as </w:t>
      </w:r>
      <w:r>
        <w:rPr>
          <w:rStyle w:val="Strong"/>
          <w:sz w:val="28"/>
          <w:szCs w:val="28"/>
        </w:rPr>
        <w:t>dirty reads</w:t>
      </w:r>
      <w:r>
        <w:rPr>
          <w:sz w:val="28"/>
          <w:szCs w:val="28"/>
        </w:rPr>
        <w:t xml:space="preserve">, </w:t>
      </w:r>
      <w:r>
        <w:rPr>
          <w:rStyle w:val="Strong"/>
          <w:sz w:val="28"/>
          <w:szCs w:val="28"/>
        </w:rPr>
        <w:t>lost updates</w:t>
      </w:r>
      <w:r>
        <w:rPr>
          <w:sz w:val="28"/>
          <w:szCs w:val="28"/>
        </w:rPr>
        <w:t xml:space="preserve">, and </w:t>
      </w:r>
      <w:r>
        <w:rPr>
          <w:rStyle w:val="Strong"/>
          <w:sz w:val="28"/>
          <w:szCs w:val="28"/>
        </w:rPr>
        <w:t>phantom transactions</w:t>
      </w:r>
      <w:r>
        <w:rPr>
          <w:sz w:val="28"/>
          <w:szCs w:val="28"/>
        </w:rPr>
        <w:t xml:space="preserve"> by ensuring proper transaction isolation levels.</w:t>
      </w:r>
    </w:p>
    <w:p w14:paraId="77A5F0E5" w14:textId="77777777" w:rsidR="00292653" w:rsidRDefault="00000000">
      <w:pPr>
        <w:pStyle w:val="NormalWeb"/>
        <w:numPr>
          <w:ilvl w:val="0"/>
          <w:numId w:val="9"/>
        </w:numPr>
        <w:spacing w:beforeAutospacing="1"/>
        <w:jc w:val="both"/>
        <w:rPr>
          <w:sz w:val="28"/>
          <w:szCs w:val="28"/>
        </w:rPr>
      </w:pPr>
      <w:r>
        <w:rPr>
          <w:sz w:val="28"/>
          <w:szCs w:val="28"/>
        </w:rPr>
        <w:lastRenderedPageBreak/>
        <w:t>Optimize transaction throughput while maintaining synchronization across distributed database nodes.</w:t>
      </w:r>
    </w:p>
    <w:p w14:paraId="77A5F0E6" w14:textId="77777777" w:rsidR="00292653" w:rsidRDefault="00000000">
      <w:pPr>
        <w:pStyle w:val="Heading4"/>
        <w:keepNext w:val="0"/>
        <w:keepLines w:val="0"/>
        <w:numPr>
          <w:ilvl w:val="0"/>
          <w:numId w:val="7"/>
        </w:numPr>
        <w:jc w:val="both"/>
        <w:rPr>
          <w:rFonts w:ascii="Times New Roman" w:hAnsi="Times New Roman" w:cs="Times New Roman"/>
          <w:sz w:val="28"/>
          <w:szCs w:val="28"/>
        </w:rPr>
      </w:pPr>
      <w:r>
        <w:rPr>
          <w:rStyle w:val="Strong"/>
          <w:rFonts w:ascii="Times New Roman" w:hAnsi="Times New Roman" w:cs="Times New Roman"/>
          <w:b/>
          <w:bCs/>
          <w:sz w:val="28"/>
          <w:szCs w:val="28"/>
        </w:rPr>
        <w:t xml:space="preserve">Develop an Intelligent Fraud Detection Framework  </w:t>
      </w:r>
    </w:p>
    <w:p w14:paraId="77A5F0E7" w14:textId="77777777" w:rsidR="00292653" w:rsidRDefault="00292653">
      <w:pPr>
        <w:spacing w:beforeAutospacing="1" w:after="0" w:afterAutospacing="1"/>
        <w:ind w:left="1080"/>
        <w:jc w:val="both"/>
        <w:rPr>
          <w:rFonts w:ascii="Times New Roman" w:hAnsi="Times New Roman" w:cs="Times New Roman"/>
          <w:sz w:val="28"/>
          <w:szCs w:val="28"/>
        </w:rPr>
      </w:pPr>
    </w:p>
    <w:p w14:paraId="77A5F0E8" w14:textId="77777777" w:rsidR="00292653" w:rsidRDefault="00292653">
      <w:pPr>
        <w:spacing w:beforeAutospacing="1" w:after="0" w:afterAutospacing="1"/>
        <w:ind w:left="1080"/>
        <w:jc w:val="both"/>
        <w:rPr>
          <w:rFonts w:ascii="Times New Roman" w:hAnsi="Times New Roman" w:cs="Times New Roman"/>
          <w:sz w:val="28"/>
          <w:szCs w:val="28"/>
        </w:rPr>
      </w:pPr>
    </w:p>
    <w:p w14:paraId="77A5F0E9" w14:textId="77777777" w:rsidR="00292653" w:rsidRDefault="00000000">
      <w:pPr>
        <w:pStyle w:val="NormalWeb"/>
        <w:numPr>
          <w:ilvl w:val="0"/>
          <w:numId w:val="10"/>
        </w:numPr>
        <w:spacing w:beforeAutospacing="1"/>
        <w:jc w:val="both"/>
        <w:rPr>
          <w:sz w:val="28"/>
          <w:szCs w:val="28"/>
        </w:rPr>
      </w:pPr>
      <w:r>
        <w:rPr>
          <w:sz w:val="28"/>
          <w:szCs w:val="28"/>
        </w:rPr>
        <w:t xml:space="preserve">Utilize </w:t>
      </w:r>
      <w:r>
        <w:rPr>
          <w:rStyle w:val="Strong"/>
          <w:sz w:val="28"/>
          <w:szCs w:val="28"/>
        </w:rPr>
        <w:t>cross-table relational data analysis</w:t>
      </w:r>
      <w:r>
        <w:rPr>
          <w:sz w:val="28"/>
          <w:szCs w:val="28"/>
        </w:rPr>
        <w:t xml:space="preserve"> combined with </w:t>
      </w:r>
      <w:r>
        <w:rPr>
          <w:rStyle w:val="Strong"/>
          <w:sz w:val="28"/>
          <w:szCs w:val="28"/>
        </w:rPr>
        <w:t>external event streams</w:t>
      </w:r>
      <w:r>
        <w:rPr>
          <w:sz w:val="28"/>
          <w:szCs w:val="28"/>
        </w:rPr>
        <w:t xml:space="preserve"> (e.g., user location, device ID, IP address, and transaction frequency) to enhance detection accuracy.</w:t>
      </w:r>
    </w:p>
    <w:p w14:paraId="77A5F0EA" w14:textId="77777777" w:rsidR="00292653" w:rsidRDefault="00000000">
      <w:pPr>
        <w:pStyle w:val="NormalWeb"/>
        <w:numPr>
          <w:ilvl w:val="0"/>
          <w:numId w:val="10"/>
        </w:numPr>
        <w:spacing w:beforeAutospacing="1"/>
        <w:jc w:val="both"/>
        <w:rPr>
          <w:sz w:val="28"/>
          <w:szCs w:val="28"/>
        </w:rPr>
      </w:pPr>
      <w:r>
        <w:rPr>
          <w:sz w:val="28"/>
          <w:szCs w:val="28"/>
        </w:rPr>
        <w:t xml:space="preserve">Apply </w:t>
      </w:r>
      <w:r>
        <w:rPr>
          <w:rStyle w:val="Strong"/>
          <w:sz w:val="28"/>
          <w:szCs w:val="28"/>
        </w:rPr>
        <w:t>machine learning or rule-based models</w:t>
      </w:r>
      <w:r>
        <w:rPr>
          <w:sz w:val="28"/>
          <w:szCs w:val="28"/>
        </w:rPr>
        <w:t xml:space="preserve"> to identify anomalies and trigger automatic alerts or transaction blocks when fraudulent behavior is detected.</w:t>
      </w:r>
    </w:p>
    <w:p w14:paraId="77A5F0EB" w14:textId="77777777" w:rsidR="00292653" w:rsidRDefault="00000000">
      <w:pPr>
        <w:pStyle w:val="Heading4"/>
        <w:keepNext w:val="0"/>
        <w:keepLines w:val="0"/>
        <w:jc w:val="both"/>
        <w:rPr>
          <w:rFonts w:ascii="Times New Roman" w:hAnsi="Times New Roman" w:cs="Times New Roman"/>
          <w:sz w:val="28"/>
          <w:szCs w:val="28"/>
        </w:rPr>
      </w:pPr>
      <w:r>
        <w:rPr>
          <w:rStyle w:val="Strong"/>
          <w:rFonts w:ascii="Times New Roman" w:hAnsi="Times New Roman" w:cs="Times New Roman"/>
          <w:b/>
          <w:bCs/>
          <w:sz w:val="28"/>
          <w:szCs w:val="28"/>
        </w:rPr>
        <w:t>4. Enhance Data Security and Confidentiality</w:t>
      </w:r>
    </w:p>
    <w:p w14:paraId="77A5F0EC" w14:textId="77777777" w:rsidR="00292653" w:rsidRDefault="00000000">
      <w:pPr>
        <w:pStyle w:val="NormalWeb"/>
        <w:numPr>
          <w:ilvl w:val="0"/>
          <w:numId w:val="10"/>
        </w:numPr>
        <w:spacing w:beforeAutospacing="1"/>
        <w:jc w:val="both"/>
        <w:rPr>
          <w:sz w:val="28"/>
          <w:szCs w:val="28"/>
        </w:rPr>
      </w:pPr>
      <w:r>
        <w:rPr>
          <w:sz w:val="28"/>
          <w:szCs w:val="28"/>
        </w:rPr>
        <w:t xml:space="preserve">Employ advanced </w:t>
      </w:r>
      <w:r>
        <w:rPr>
          <w:rStyle w:val="Strong"/>
          <w:sz w:val="28"/>
          <w:szCs w:val="28"/>
        </w:rPr>
        <w:t>encryption techniques</w:t>
      </w:r>
      <w:r>
        <w:rPr>
          <w:sz w:val="28"/>
          <w:szCs w:val="28"/>
        </w:rPr>
        <w:t xml:space="preserve">, </w:t>
      </w:r>
      <w:r>
        <w:rPr>
          <w:rStyle w:val="Strong"/>
          <w:sz w:val="28"/>
          <w:szCs w:val="28"/>
        </w:rPr>
        <w:t>access controls</w:t>
      </w:r>
      <w:r>
        <w:rPr>
          <w:sz w:val="28"/>
          <w:szCs w:val="28"/>
        </w:rPr>
        <w:t xml:space="preserve">, and </w:t>
      </w:r>
      <w:r>
        <w:rPr>
          <w:rStyle w:val="Strong"/>
          <w:sz w:val="28"/>
          <w:szCs w:val="28"/>
        </w:rPr>
        <w:t>authentication mechanisms</w:t>
      </w:r>
      <w:r>
        <w:rPr>
          <w:sz w:val="28"/>
          <w:szCs w:val="28"/>
        </w:rPr>
        <w:t xml:space="preserve"> to protect sensitive financial data.</w:t>
      </w:r>
    </w:p>
    <w:p w14:paraId="77A5F0ED" w14:textId="77777777" w:rsidR="00292653" w:rsidRDefault="00000000">
      <w:pPr>
        <w:pStyle w:val="NormalWeb"/>
        <w:numPr>
          <w:ilvl w:val="0"/>
          <w:numId w:val="10"/>
        </w:numPr>
        <w:spacing w:beforeAutospacing="1"/>
        <w:jc w:val="both"/>
        <w:rPr>
          <w:sz w:val="28"/>
          <w:szCs w:val="28"/>
        </w:rPr>
      </w:pPr>
      <w:r>
        <w:rPr>
          <w:sz w:val="28"/>
          <w:szCs w:val="28"/>
        </w:rPr>
        <w:t xml:space="preserve">Ensure compliance with </w:t>
      </w:r>
      <w:r>
        <w:rPr>
          <w:rStyle w:val="Strong"/>
          <w:sz w:val="28"/>
          <w:szCs w:val="28"/>
        </w:rPr>
        <w:t>banking security standards and regulations</w:t>
      </w:r>
      <w:r>
        <w:rPr>
          <w:sz w:val="28"/>
          <w:szCs w:val="28"/>
        </w:rPr>
        <w:t>, such as PCI-DSS and GDPR, to maintain trust and transparency.</w:t>
      </w:r>
    </w:p>
    <w:p w14:paraId="77A5F0EE" w14:textId="77777777" w:rsidR="00292653" w:rsidRDefault="00000000">
      <w:pPr>
        <w:pStyle w:val="NormalWeb"/>
        <w:numPr>
          <w:ilvl w:val="0"/>
          <w:numId w:val="10"/>
        </w:numPr>
        <w:spacing w:beforeAutospacing="1"/>
        <w:jc w:val="both"/>
        <w:rPr>
          <w:sz w:val="28"/>
          <w:szCs w:val="28"/>
        </w:rPr>
      </w:pPr>
      <w:r>
        <w:rPr>
          <w:sz w:val="28"/>
          <w:szCs w:val="28"/>
        </w:rPr>
        <w:t>Secure communication between systems and clients to prevent data breaches or unauthorized access.</w:t>
      </w:r>
    </w:p>
    <w:p w14:paraId="77A5F0EF" w14:textId="77777777" w:rsidR="00292653" w:rsidRDefault="00000000">
      <w:pPr>
        <w:pStyle w:val="Heading4"/>
        <w:keepNext w:val="0"/>
        <w:keepLines w:val="0"/>
        <w:jc w:val="both"/>
        <w:rPr>
          <w:rFonts w:ascii="Times New Roman" w:hAnsi="Times New Roman" w:cs="Times New Roman"/>
          <w:sz w:val="28"/>
          <w:szCs w:val="28"/>
        </w:rPr>
      </w:pPr>
      <w:r>
        <w:rPr>
          <w:rStyle w:val="Strong"/>
          <w:rFonts w:ascii="Times New Roman" w:hAnsi="Times New Roman" w:cs="Times New Roman"/>
          <w:b/>
          <w:bCs/>
          <w:sz w:val="28"/>
          <w:szCs w:val="28"/>
        </w:rPr>
        <w:t>5. Enable Scalability and Fault Tolerance</w:t>
      </w:r>
    </w:p>
    <w:p w14:paraId="77A5F0F0" w14:textId="77777777" w:rsidR="00292653" w:rsidRDefault="00000000">
      <w:pPr>
        <w:pStyle w:val="NormalWeb"/>
        <w:numPr>
          <w:ilvl w:val="0"/>
          <w:numId w:val="10"/>
        </w:numPr>
        <w:spacing w:beforeAutospacing="1"/>
        <w:jc w:val="both"/>
        <w:rPr>
          <w:sz w:val="28"/>
          <w:szCs w:val="28"/>
        </w:rPr>
      </w:pPr>
      <w:r>
        <w:rPr>
          <w:sz w:val="28"/>
          <w:szCs w:val="28"/>
        </w:rPr>
        <w:t xml:space="preserve">Design the architecture to handle </w:t>
      </w:r>
      <w:r>
        <w:rPr>
          <w:rStyle w:val="Strong"/>
          <w:sz w:val="28"/>
          <w:szCs w:val="28"/>
        </w:rPr>
        <w:t>millions of transactions daily</w:t>
      </w:r>
      <w:r>
        <w:rPr>
          <w:sz w:val="28"/>
          <w:szCs w:val="28"/>
        </w:rPr>
        <w:t xml:space="preserve"> without compromising system performance.</w:t>
      </w:r>
    </w:p>
    <w:p w14:paraId="77A5F0F1" w14:textId="77777777" w:rsidR="00292653" w:rsidRDefault="00000000">
      <w:pPr>
        <w:pStyle w:val="NormalWeb"/>
        <w:numPr>
          <w:ilvl w:val="0"/>
          <w:numId w:val="10"/>
        </w:numPr>
        <w:spacing w:beforeAutospacing="1"/>
        <w:jc w:val="both"/>
        <w:rPr>
          <w:sz w:val="28"/>
          <w:szCs w:val="28"/>
        </w:rPr>
      </w:pPr>
      <w:r>
        <w:rPr>
          <w:sz w:val="28"/>
          <w:szCs w:val="28"/>
        </w:rPr>
        <w:t xml:space="preserve">Implement </w:t>
      </w:r>
      <w:r>
        <w:rPr>
          <w:rStyle w:val="Strong"/>
          <w:sz w:val="28"/>
          <w:szCs w:val="28"/>
        </w:rPr>
        <w:t>distributed and redundant storage systems</w:t>
      </w:r>
      <w:r>
        <w:rPr>
          <w:sz w:val="28"/>
          <w:szCs w:val="28"/>
        </w:rPr>
        <w:t xml:space="preserve"> to ensure continuous availability and fault recovery.</w:t>
      </w:r>
    </w:p>
    <w:p w14:paraId="77A5F0F2" w14:textId="77777777" w:rsidR="00292653" w:rsidRDefault="00000000">
      <w:pPr>
        <w:pStyle w:val="NormalWeb"/>
        <w:numPr>
          <w:ilvl w:val="0"/>
          <w:numId w:val="10"/>
        </w:numPr>
        <w:spacing w:beforeAutospacing="1"/>
        <w:jc w:val="both"/>
        <w:rPr>
          <w:sz w:val="28"/>
          <w:szCs w:val="28"/>
        </w:rPr>
      </w:pPr>
      <w:r>
        <w:rPr>
          <w:sz w:val="28"/>
          <w:szCs w:val="28"/>
        </w:rPr>
        <w:t xml:space="preserve">Support </w:t>
      </w:r>
      <w:r>
        <w:rPr>
          <w:rStyle w:val="Strong"/>
          <w:sz w:val="28"/>
          <w:szCs w:val="28"/>
        </w:rPr>
        <w:t>scalable cloud or hybrid infrastructure</w:t>
      </w:r>
      <w:r>
        <w:rPr>
          <w:sz w:val="28"/>
          <w:szCs w:val="28"/>
        </w:rPr>
        <w:t xml:space="preserve"> to meet growing user and data demands.</w:t>
      </w:r>
    </w:p>
    <w:p w14:paraId="77A5F0F3" w14:textId="77777777" w:rsidR="00292653" w:rsidRDefault="00000000">
      <w:pPr>
        <w:pStyle w:val="Heading4"/>
        <w:keepNext w:val="0"/>
        <w:keepLines w:val="0"/>
        <w:jc w:val="both"/>
        <w:rPr>
          <w:rFonts w:ascii="Times New Roman" w:hAnsi="Times New Roman" w:cs="Times New Roman"/>
          <w:sz w:val="28"/>
          <w:szCs w:val="28"/>
        </w:rPr>
      </w:pPr>
      <w:r>
        <w:rPr>
          <w:rStyle w:val="Strong"/>
          <w:rFonts w:ascii="Times New Roman" w:hAnsi="Times New Roman" w:cs="Times New Roman"/>
          <w:b/>
          <w:bCs/>
          <w:sz w:val="28"/>
          <w:szCs w:val="28"/>
        </w:rPr>
        <w:t>6. Facilitate Monitoring and Reporting</w:t>
      </w:r>
    </w:p>
    <w:p w14:paraId="77A5F0F4" w14:textId="77777777" w:rsidR="00292653" w:rsidRDefault="00000000">
      <w:pPr>
        <w:pStyle w:val="NormalWeb"/>
        <w:numPr>
          <w:ilvl w:val="0"/>
          <w:numId w:val="10"/>
        </w:numPr>
        <w:spacing w:beforeAutospacing="1"/>
        <w:jc w:val="both"/>
        <w:rPr>
          <w:sz w:val="28"/>
          <w:szCs w:val="28"/>
        </w:rPr>
      </w:pPr>
      <w:r>
        <w:rPr>
          <w:sz w:val="28"/>
          <w:szCs w:val="28"/>
        </w:rPr>
        <w:lastRenderedPageBreak/>
        <w:t xml:space="preserve">Provide an </w:t>
      </w:r>
      <w:r>
        <w:rPr>
          <w:rStyle w:val="Strong"/>
          <w:sz w:val="28"/>
          <w:szCs w:val="28"/>
        </w:rPr>
        <w:t>interactive dashboard</w:t>
      </w:r>
      <w:r>
        <w:rPr>
          <w:sz w:val="28"/>
          <w:szCs w:val="28"/>
        </w:rPr>
        <w:t xml:space="preserve"> for administrators to monitor transaction flows, detect anomalies, and generate analytical reports.</w:t>
      </w:r>
    </w:p>
    <w:p w14:paraId="77A5F0F5" w14:textId="77777777" w:rsidR="00292653" w:rsidRDefault="00000000">
      <w:pPr>
        <w:pStyle w:val="NormalWeb"/>
        <w:numPr>
          <w:ilvl w:val="0"/>
          <w:numId w:val="10"/>
        </w:numPr>
        <w:spacing w:beforeAutospacing="1"/>
        <w:jc w:val="both"/>
        <w:rPr>
          <w:sz w:val="28"/>
          <w:szCs w:val="28"/>
        </w:rPr>
      </w:pPr>
      <w:r>
        <w:rPr>
          <w:sz w:val="28"/>
          <w:szCs w:val="28"/>
        </w:rPr>
        <w:t xml:space="preserve">Offer </w:t>
      </w:r>
      <w:r>
        <w:rPr>
          <w:rStyle w:val="Strong"/>
          <w:sz w:val="28"/>
          <w:szCs w:val="28"/>
        </w:rPr>
        <w:t>visual representations</w:t>
      </w:r>
      <w:r>
        <w:rPr>
          <w:sz w:val="28"/>
          <w:szCs w:val="28"/>
        </w:rPr>
        <w:t xml:space="preserve"> of transaction trends, fraud patterns, and performance metrics for better decision-making.</w:t>
      </w:r>
    </w:p>
    <w:p w14:paraId="77A5F0F6" w14:textId="77777777" w:rsidR="00292653" w:rsidRDefault="00000000">
      <w:pPr>
        <w:pStyle w:val="NormalWeb"/>
        <w:numPr>
          <w:ilvl w:val="0"/>
          <w:numId w:val="10"/>
        </w:numPr>
        <w:spacing w:beforeAutospacing="1"/>
        <w:jc w:val="both"/>
        <w:rPr>
          <w:sz w:val="28"/>
          <w:szCs w:val="28"/>
        </w:rPr>
      </w:pPr>
      <w:r>
        <w:rPr>
          <w:sz w:val="28"/>
          <w:szCs w:val="28"/>
        </w:rPr>
        <w:t xml:space="preserve">Maintain detailed </w:t>
      </w:r>
      <w:r>
        <w:rPr>
          <w:rStyle w:val="Strong"/>
          <w:sz w:val="28"/>
          <w:szCs w:val="28"/>
        </w:rPr>
        <w:t>audit logs</w:t>
      </w:r>
      <w:r>
        <w:rPr>
          <w:sz w:val="28"/>
          <w:szCs w:val="28"/>
        </w:rPr>
        <w:t xml:space="preserve"> for transparency, traceability, and regulatory compliance.</w:t>
      </w:r>
    </w:p>
    <w:p w14:paraId="77A5F0F7" w14:textId="77777777" w:rsidR="00292653" w:rsidRDefault="00000000">
      <w:pPr>
        <w:pStyle w:val="Heading4"/>
        <w:keepNext w:val="0"/>
        <w:keepLines w:val="0"/>
        <w:numPr>
          <w:ilvl w:val="0"/>
          <w:numId w:val="11"/>
        </w:numPr>
        <w:jc w:val="both"/>
        <w:rPr>
          <w:rStyle w:val="Strong"/>
          <w:rFonts w:ascii="Times New Roman" w:hAnsi="Times New Roman" w:cs="Times New Roman"/>
          <w:b/>
          <w:bCs/>
          <w:sz w:val="28"/>
          <w:szCs w:val="28"/>
        </w:rPr>
      </w:pPr>
      <w:r>
        <w:rPr>
          <w:rStyle w:val="Strong"/>
          <w:rFonts w:ascii="Times New Roman" w:hAnsi="Times New Roman" w:cs="Times New Roman"/>
          <w:b/>
          <w:bCs/>
          <w:sz w:val="28"/>
          <w:szCs w:val="28"/>
        </w:rPr>
        <w:t>Integrate with Modern Banking Ecosystems</w:t>
      </w:r>
    </w:p>
    <w:p w14:paraId="77A5F0F8" w14:textId="77777777" w:rsidR="00292653" w:rsidRDefault="00292653">
      <w:pPr>
        <w:tabs>
          <w:tab w:val="left" w:pos="720"/>
        </w:tabs>
        <w:spacing w:beforeAutospacing="1" w:after="0" w:afterAutospacing="1"/>
        <w:jc w:val="both"/>
        <w:rPr>
          <w:rFonts w:ascii="Times New Roman" w:hAnsi="Times New Roman" w:cs="Times New Roman"/>
          <w:sz w:val="28"/>
          <w:szCs w:val="28"/>
        </w:rPr>
      </w:pPr>
    </w:p>
    <w:p w14:paraId="77A5F0F9" w14:textId="77777777" w:rsidR="00292653" w:rsidRDefault="00000000">
      <w:pPr>
        <w:pStyle w:val="NormalWeb"/>
        <w:numPr>
          <w:ilvl w:val="0"/>
          <w:numId w:val="12"/>
        </w:numPr>
        <w:spacing w:beforeAutospacing="1"/>
        <w:jc w:val="both"/>
        <w:rPr>
          <w:sz w:val="28"/>
          <w:szCs w:val="28"/>
        </w:rPr>
      </w:pPr>
      <w:r>
        <w:rPr>
          <w:sz w:val="28"/>
          <w:szCs w:val="28"/>
        </w:rPr>
        <w:t xml:space="preserve">Support </w:t>
      </w:r>
      <w:r>
        <w:rPr>
          <w:rStyle w:val="Strong"/>
          <w:sz w:val="28"/>
          <w:szCs w:val="28"/>
        </w:rPr>
        <w:t>multi-channel operations</w:t>
      </w:r>
      <w:r>
        <w:rPr>
          <w:sz w:val="28"/>
          <w:szCs w:val="28"/>
        </w:rPr>
        <w:t xml:space="preserve"> including online banking, mobile applications, and ATM networks.</w:t>
      </w:r>
    </w:p>
    <w:p w14:paraId="77A5F0FA" w14:textId="77777777" w:rsidR="00292653" w:rsidRDefault="00000000">
      <w:pPr>
        <w:pStyle w:val="NormalWeb"/>
        <w:numPr>
          <w:ilvl w:val="0"/>
          <w:numId w:val="12"/>
        </w:numPr>
        <w:spacing w:beforeAutospacing="1"/>
        <w:jc w:val="both"/>
        <w:rPr>
          <w:sz w:val="28"/>
          <w:szCs w:val="28"/>
        </w:rPr>
      </w:pPr>
      <w:r>
        <w:rPr>
          <w:sz w:val="28"/>
          <w:szCs w:val="28"/>
        </w:rPr>
        <w:t xml:space="preserve">Allow easy integration with </w:t>
      </w:r>
      <w:r>
        <w:rPr>
          <w:rStyle w:val="Strong"/>
          <w:sz w:val="28"/>
          <w:szCs w:val="28"/>
        </w:rPr>
        <w:t>AI-driven risk management systems</w:t>
      </w:r>
      <w:r>
        <w:rPr>
          <w:sz w:val="28"/>
          <w:szCs w:val="28"/>
        </w:rPr>
        <w:t xml:space="preserve"> and external data providers.</w:t>
      </w:r>
    </w:p>
    <w:p w14:paraId="77A5F0FB" w14:textId="77777777" w:rsidR="00292653" w:rsidRDefault="00000000">
      <w:pPr>
        <w:pStyle w:val="Heading1"/>
        <w:jc w:val="both"/>
        <w:rPr>
          <w:rFonts w:ascii="Times New Roman" w:hAnsi="Times New Roman" w:cs="Times New Roman"/>
        </w:rPr>
      </w:pPr>
      <w:r>
        <w:rPr>
          <w:rFonts w:ascii="Times New Roman" w:hAnsi="Times New Roman" w:cs="Times New Roman"/>
        </w:rPr>
        <w:t>4. System Requirements</w:t>
      </w:r>
    </w:p>
    <w:p w14:paraId="77A5F0FC" w14:textId="77777777" w:rsidR="00292653" w:rsidRDefault="00000000">
      <w:pPr>
        <w:spacing w:after="0"/>
        <w:jc w:val="both"/>
        <w:rPr>
          <w:rFonts w:ascii="Times New Roman" w:hAnsi="Times New Roman" w:cs="Times New Roman"/>
          <w:szCs w:val="24"/>
        </w:rPr>
      </w:pPr>
      <w:r>
        <w:rPr>
          <w:rFonts w:ascii="Times New Roman" w:hAnsi="Times New Roman" w:cs="Times New Roman"/>
          <w:sz w:val="28"/>
          <w:szCs w:val="28"/>
        </w:rPr>
        <w:br/>
      </w:r>
      <w:r>
        <w:rPr>
          <w:rFonts w:ascii="Times New Roman" w:hAnsi="Times New Roman" w:cs="Times New Roman"/>
          <w:szCs w:val="24"/>
        </w:rPr>
        <w:t>Hardware Requirements:</w:t>
      </w:r>
      <w:r>
        <w:rPr>
          <w:rFonts w:ascii="Times New Roman" w:hAnsi="Times New Roman" w:cs="Times New Roman"/>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2818"/>
        <w:gridCol w:w="4090"/>
      </w:tblGrid>
      <w:tr w:rsidR="00292653" w14:paraId="77A5F100" w14:textId="77777777">
        <w:trPr>
          <w:trHeight w:val="350"/>
          <w:tblHeader/>
          <w:tblCellSpacing w:w="15" w:type="dxa"/>
        </w:trPr>
        <w:tc>
          <w:tcPr>
            <w:tcW w:w="0" w:type="auto"/>
            <w:vAlign w:val="center"/>
          </w:tcPr>
          <w:p w14:paraId="77A5F0FD" w14:textId="77777777" w:rsidR="00292653" w:rsidRDefault="00000000">
            <w:pPr>
              <w:jc w:val="both"/>
              <w:rPr>
                <w:rFonts w:ascii="Times New Roman" w:hAnsi="Times New Roman" w:cs="Times New Roman"/>
                <w:b/>
                <w:bCs/>
                <w:szCs w:val="24"/>
              </w:rPr>
            </w:pPr>
            <w:r>
              <w:rPr>
                <w:rStyle w:val="Strong"/>
                <w:rFonts w:ascii="Times New Roman" w:eastAsia="SimSun" w:hAnsi="Times New Roman" w:cs="Times New Roman"/>
                <w:szCs w:val="24"/>
                <w:lang w:eastAsia="zh-CN" w:bidi="ar"/>
              </w:rPr>
              <w:t>Component</w:t>
            </w:r>
          </w:p>
        </w:tc>
        <w:tc>
          <w:tcPr>
            <w:tcW w:w="0" w:type="auto"/>
            <w:vAlign w:val="center"/>
          </w:tcPr>
          <w:p w14:paraId="77A5F0FE" w14:textId="77777777" w:rsidR="00292653" w:rsidRDefault="00000000">
            <w:pPr>
              <w:jc w:val="both"/>
              <w:rPr>
                <w:rFonts w:ascii="Times New Roman" w:hAnsi="Times New Roman" w:cs="Times New Roman"/>
                <w:b/>
                <w:bCs/>
                <w:szCs w:val="24"/>
              </w:rPr>
            </w:pPr>
            <w:r>
              <w:rPr>
                <w:rStyle w:val="Strong"/>
                <w:rFonts w:ascii="Times New Roman" w:eastAsia="SimSun" w:hAnsi="Times New Roman" w:cs="Times New Roman"/>
                <w:szCs w:val="24"/>
                <w:lang w:eastAsia="zh-CN" w:bidi="ar"/>
              </w:rPr>
              <w:t>Minimum Requirement</w:t>
            </w:r>
          </w:p>
        </w:tc>
        <w:tc>
          <w:tcPr>
            <w:tcW w:w="0" w:type="auto"/>
            <w:vAlign w:val="center"/>
          </w:tcPr>
          <w:p w14:paraId="77A5F0FF" w14:textId="77777777" w:rsidR="00292653" w:rsidRDefault="00000000">
            <w:pPr>
              <w:jc w:val="both"/>
              <w:rPr>
                <w:rFonts w:ascii="Times New Roman" w:hAnsi="Times New Roman" w:cs="Times New Roman"/>
                <w:b/>
                <w:bCs/>
                <w:szCs w:val="24"/>
              </w:rPr>
            </w:pPr>
            <w:r>
              <w:rPr>
                <w:rStyle w:val="Strong"/>
                <w:rFonts w:ascii="Times New Roman" w:eastAsia="SimSun" w:hAnsi="Times New Roman" w:cs="Times New Roman"/>
                <w:szCs w:val="24"/>
                <w:lang w:eastAsia="zh-CN" w:bidi="ar"/>
              </w:rPr>
              <w:t>Recommended Requirement</w:t>
            </w:r>
          </w:p>
        </w:tc>
      </w:tr>
      <w:tr w:rsidR="00292653" w14:paraId="77A5F104" w14:textId="77777777">
        <w:trPr>
          <w:trHeight w:val="617"/>
          <w:tblCellSpacing w:w="15" w:type="dxa"/>
        </w:trPr>
        <w:tc>
          <w:tcPr>
            <w:tcW w:w="0" w:type="auto"/>
            <w:vAlign w:val="center"/>
          </w:tcPr>
          <w:p w14:paraId="77A5F101" w14:textId="77777777" w:rsidR="00292653" w:rsidRDefault="00000000">
            <w:pPr>
              <w:jc w:val="both"/>
              <w:rPr>
                <w:rFonts w:ascii="Times New Roman" w:hAnsi="Times New Roman" w:cs="Times New Roman"/>
                <w:szCs w:val="24"/>
              </w:rPr>
            </w:pPr>
            <w:r>
              <w:rPr>
                <w:rStyle w:val="Strong"/>
                <w:rFonts w:ascii="Times New Roman" w:eastAsia="SimSun" w:hAnsi="Times New Roman" w:cs="Times New Roman"/>
                <w:szCs w:val="24"/>
                <w:lang w:eastAsia="zh-CN" w:bidi="ar"/>
              </w:rPr>
              <w:t>Processor (CPU)</w:t>
            </w:r>
          </w:p>
        </w:tc>
        <w:tc>
          <w:tcPr>
            <w:tcW w:w="0" w:type="auto"/>
            <w:vAlign w:val="center"/>
          </w:tcPr>
          <w:p w14:paraId="77A5F102"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Intel Core i5 or equivalent</w:t>
            </w:r>
          </w:p>
        </w:tc>
        <w:tc>
          <w:tcPr>
            <w:tcW w:w="0" w:type="auto"/>
            <w:vAlign w:val="center"/>
          </w:tcPr>
          <w:p w14:paraId="77A5F103"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Intel Core i7 / Xeon (multi-core)</w:t>
            </w:r>
          </w:p>
        </w:tc>
      </w:tr>
      <w:tr w:rsidR="00292653" w14:paraId="77A5F108" w14:textId="77777777">
        <w:trPr>
          <w:trHeight w:val="336"/>
          <w:tblCellSpacing w:w="15" w:type="dxa"/>
        </w:trPr>
        <w:tc>
          <w:tcPr>
            <w:tcW w:w="0" w:type="auto"/>
            <w:vAlign w:val="center"/>
          </w:tcPr>
          <w:p w14:paraId="77A5F105" w14:textId="77777777" w:rsidR="00292653" w:rsidRDefault="00000000">
            <w:pPr>
              <w:jc w:val="both"/>
              <w:rPr>
                <w:rFonts w:ascii="Times New Roman" w:hAnsi="Times New Roman" w:cs="Times New Roman"/>
                <w:szCs w:val="24"/>
              </w:rPr>
            </w:pPr>
            <w:r>
              <w:rPr>
                <w:rStyle w:val="Strong"/>
                <w:rFonts w:ascii="Times New Roman" w:eastAsia="SimSun" w:hAnsi="Times New Roman" w:cs="Times New Roman"/>
                <w:szCs w:val="24"/>
                <w:lang w:eastAsia="zh-CN" w:bidi="ar"/>
              </w:rPr>
              <w:t>RAM</w:t>
            </w:r>
          </w:p>
        </w:tc>
        <w:tc>
          <w:tcPr>
            <w:tcW w:w="0" w:type="auto"/>
            <w:vAlign w:val="center"/>
          </w:tcPr>
          <w:p w14:paraId="77A5F106"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8 GB</w:t>
            </w:r>
          </w:p>
        </w:tc>
        <w:tc>
          <w:tcPr>
            <w:tcW w:w="0" w:type="auto"/>
            <w:vAlign w:val="center"/>
          </w:tcPr>
          <w:p w14:paraId="77A5F107"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16 GB or higher</w:t>
            </w:r>
          </w:p>
        </w:tc>
      </w:tr>
      <w:tr w:rsidR="00292653" w14:paraId="77A5F10C" w14:textId="77777777">
        <w:trPr>
          <w:trHeight w:val="336"/>
          <w:tblCellSpacing w:w="15" w:type="dxa"/>
        </w:trPr>
        <w:tc>
          <w:tcPr>
            <w:tcW w:w="0" w:type="auto"/>
            <w:vAlign w:val="center"/>
          </w:tcPr>
          <w:p w14:paraId="77A5F109" w14:textId="77777777" w:rsidR="00292653" w:rsidRDefault="00000000">
            <w:pPr>
              <w:jc w:val="both"/>
              <w:rPr>
                <w:rFonts w:ascii="Times New Roman" w:hAnsi="Times New Roman" w:cs="Times New Roman"/>
                <w:szCs w:val="24"/>
              </w:rPr>
            </w:pPr>
            <w:r>
              <w:rPr>
                <w:rStyle w:val="Strong"/>
                <w:rFonts w:ascii="Times New Roman" w:eastAsia="SimSun" w:hAnsi="Times New Roman" w:cs="Times New Roman"/>
                <w:szCs w:val="24"/>
                <w:lang w:eastAsia="zh-CN" w:bidi="ar"/>
              </w:rPr>
              <w:t>Storage</w:t>
            </w:r>
          </w:p>
        </w:tc>
        <w:tc>
          <w:tcPr>
            <w:tcW w:w="0" w:type="auto"/>
            <w:vAlign w:val="center"/>
          </w:tcPr>
          <w:p w14:paraId="77A5F10A"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256 GB SSD</w:t>
            </w:r>
          </w:p>
        </w:tc>
        <w:tc>
          <w:tcPr>
            <w:tcW w:w="0" w:type="auto"/>
            <w:vAlign w:val="center"/>
          </w:tcPr>
          <w:p w14:paraId="77A5F10B"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512 GB SSD or higher</w:t>
            </w:r>
          </w:p>
        </w:tc>
      </w:tr>
      <w:tr w:rsidR="00292653" w14:paraId="77A5F110" w14:textId="77777777">
        <w:trPr>
          <w:trHeight w:val="617"/>
          <w:tblCellSpacing w:w="15" w:type="dxa"/>
        </w:trPr>
        <w:tc>
          <w:tcPr>
            <w:tcW w:w="0" w:type="auto"/>
            <w:vAlign w:val="center"/>
          </w:tcPr>
          <w:p w14:paraId="77A5F10D" w14:textId="77777777" w:rsidR="00292653" w:rsidRDefault="00000000">
            <w:pPr>
              <w:jc w:val="both"/>
              <w:rPr>
                <w:rFonts w:ascii="Times New Roman" w:hAnsi="Times New Roman" w:cs="Times New Roman"/>
                <w:szCs w:val="24"/>
              </w:rPr>
            </w:pPr>
            <w:r>
              <w:rPr>
                <w:rStyle w:val="Strong"/>
                <w:rFonts w:ascii="Times New Roman" w:eastAsia="SimSun" w:hAnsi="Times New Roman" w:cs="Times New Roman"/>
                <w:szCs w:val="24"/>
                <w:lang w:eastAsia="zh-CN" w:bidi="ar"/>
              </w:rPr>
              <w:t>Network</w:t>
            </w:r>
          </w:p>
        </w:tc>
        <w:tc>
          <w:tcPr>
            <w:tcW w:w="0" w:type="auto"/>
            <w:vAlign w:val="center"/>
          </w:tcPr>
          <w:p w14:paraId="77A5F10E"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100 Mbps Internet connection</w:t>
            </w:r>
          </w:p>
        </w:tc>
        <w:tc>
          <w:tcPr>
            <w:tcW w:w="0" w:type="auto"/>
            <w:vAlign w:val="center"/>
          </w:tcPr>
          <w:p w14:paraId="77A5F10F"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1 Gbps with redundancy</w:t>
            </w:r>
          </w:p>
        </w:tc>
      </w:tr>
      <w:tr w:rsidR="00292653" w14:paraId="77A5F114" w14:textId="77777777">
        <w:trPr>
          <w:trHeight w:val="617"/>
          <w:tblCellSpacing w:w="15" w:type="dxa"/>
        </w:trPr>
        <w:tc>
          <w:tcPr>
            <w:tcW w:w="0" w:type="auto"/>
            <w:vAlign w:val="center"/>
          </w:tcPr>
          <w:p w14:paraId="77A5F111" w14:textId="77777777" w:rsidR="00292653" w:rsidRDefault="00000000">
            <w:pPr>
              <w:jc w:val="both"/>
              <w:rPr>
                <w:rFonts w:ascii="Times New Roman" w:hAnsi="Times New Roman" w:cs="Times New Roman"/>
                <w:szCs w:val="24"/>
              </w:rPr>
            </w:pPr>
            <w:r>
              <w:rPr>
                <w:rStyle w:val="Strong"/>
                <w:rFonts w:ascii="Times New Roman" w:eastAsia="SimSun" w:hAnsi="Times New Roman" w:cs="Times New Roman"/>
                <w:szCs w:val="24"/>
                <w:lang w:eastAsia="zh-CN" w:bidi="ar"/>
              </w:rPr>
              <w:t>Server OS</w:t>
            </w:r>
          </w:p>
        </w:tc>
        <w:tc>
          <w:tcPr>
            <w:tcW w:w="0" w:type="auto"/>
            <w:vAlign w:val="center"/>
          </w:tcPr>
          <w:p w14:paraId="77A5F112"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Linux (Ubuntu/CentOS)</w:t>
            </w:r>
          </w:p>
        </w:tc>
        <w:tc>
          <w:tcPr>
            <w:tcW w:w="0" w:type="auto"/>
            <w:vAlign w:val="center"/>
          </w:tcPr>
          <w:p w14:paraId="77A5F113"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Linux or Cloud VM (AWS EC2, Azure VM)</w:t>
            </w:r>
          </w:p>
        </w:tc>
      </w:tr>
      <w:tr w:rsidR="00292653" w14:paraId="77A5F118" w14:textId="77777777">
        <w:trPr>
          <w:trHeight w:val="631"/>
          <w:tblCellSpacing w:w="15" w:type="dxa"/>
        </w:trPr>
        <w:tc>
          <w:tcPr>
            <w:tcW w:w="0" w:type="auto"/>
            <w:vAlign w:val="center"/>
          </w:tcPr>
          <w:p w14:paraId="77A5F115" w14:textId="77777777" w:rsidR="00292653" w:rsidRDefault="00000000">
            <w:pPr>
              <w:jc w:val="both"/>
              <w:rPr>
                <w:rFonts w:ascii="Times New Roman" w:hAnsi="Times New Roman" w:cs="Times New Roman"/>
                <w:szCs w:val="24"/>
              </w:rPr>
            </w:pPr>
            <w:r>
              <w:rPr>
                <w:rStyle w:val="Strong"/>
                <w:rFonts w:ascii="Times New Roman" w:eastAsia="SimSun" w:hAnsi="Times New Roman" w:cs="Times New Roman"/>
                <w:szCs w:val="24"/>
                <w:lang w:eastAsia="zh-CN" w:bidi="ar"/>
              </w:rPr>
              <w:t>Backup Storage</w:t>
            </w:r>
          </w:p>
        </w:tc>
        <w:tc>
          <w:tcPr>
            <w:tcW w:w="0" w:type="auto"/>
            <w:vAlign w:val="center"/>
          </w:tcPr>
          <w:p w14:paraId="77A5F116"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External HDD / NAS 1 TB</w:t>
            </w:r>
          </w:p>
        </w:tc>
        <w:tc>
          <w:tcPr>
            <w:tcW w:w="0" w:type="auto"/>
            <w:vAlign w:val="center"/>
          </w:tcPr>
          <w:p w14:paraId="77A5F117" w14:textId="77777777" w:rsidR="00292653" w:rsidRDefault="00000000">
            <w:pPr>
              <w:jc w:val="both"/>
              <w:rPr>
                <w:rFonts w:ascii="Times New Roman" w:hAnsi="Times New Roman" w:cs="Times New Roman"/>
                <w:szCs w:val="24"/>
              </w:rPr>
            </w:pPr>
            <w:r>
              <w:rPr>
                <w:rFonts w:ascii="Times New Roman" w:eastAsia="SimSun" w:hAnsi="Times New Roman" w:cs="Times New Roman"/>
                <w:szCs w:val="24"/>
                <w:lang w:eastAsia="zh-CN" w:bidi="ar"/>
              </w:rPr>
              <w:t>RAID setup with 2 TB or more</w:t>
            </w:r>
          </w:p>
        </w:tc>
      </w:tr>
    </w:tbl>
    <w:p w14:paraId="77A5F119" w14:textId="77777777" w:rsidR="00292653" w:rsidRDefault="00000000">
      <w:pPr>
        <w:pStyle w:val="Heading2"/>
        <w:keepNext w:val="0"/>
        <w:keepLines w:val="0"/>
        <w:jc w:val="both"/>
      </w:pPr>
      <w:r>
        <w:rPr>
          <w:rFonts w:ascii="Times New Roman" w:hAnsi="Times New Roman" w:cs="Times New Roman"/>
          <w:sz w:val="28"/>
          <w:szCs w:val="28"/>
        </w:rPr>
        <w:lastRenderedPageBreak/>
        <w:b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6325"/>
      </w:tblGrid>
      <w:tr w:rsidR="00292653" w14:paraId="77A5F11C" w14:textId="77777777">
        <w:trPr>
          <w:tblHeader/>
          <w:tblCellSpacing w:w="15" w:type="dxa"/>
        </w:trPr>
        <w:tc>
          <w:tcPr>
            <w:tcW w:w="0" w:type="auto"/>
            <w:vAlign w:val="center"/>
          </w:tcPr>
          <w:p w14:paraId="77A5F11A" w14:textId="77777777" w:rsidR="00292653" w:rsidRDefault="00000000">
            <w:pPr>
              <w:jc w:val="both"/>
              <w:rPr>
                <w:rFonts w:ascii="Times New Roman" w:hAnsi="Times New Roman" w:cs="Times New Roman"/>
                <w:b/>
                <w:bCs/>
                <w:sz w:val="22"/>
              </w:rPr>
            </w:pPr>
            <w:r>
              <w:rPr>
                <w:rStyle w:val="Strong"/>
                <w:rFonts w:ascii="Times New Roman" w:eastAsia="SimSun" w:hAnsi="Times New Roman" w:cs="Times New Roman"/>
                <w:sz w:val="22"/>
                <w:lang w:eastAsia="zh-CN" w:bidi="ar"/>
              </w:rPr>
              <w:t>Category</w:t>
            </w:r>
          </w:p>
        </w:tc>
        <w:tc>
          <w:tcPr>
            <w:tcW w:w="0" w:type="auto"/>
            <w:vAlign w:val="center"/>
          </w:tcPr>
          <w:p w14:paraId="77A5F11B" w14:textId="77777777" w:rsidR="00292653" w:rsidRDefault="00000000">
            <w:pPr>
              <w:jc w:val="both"/>
              <w:rPr>
                <w:rFonts w:ascii="Times New Roman" w:hAnsi="Times New Roman" w:cs="Times New Roman"/>
                <w:b/>
                <w:bCs/>
                <w:sz w:val="22"/>
              </w:rPr>
            </w:pPr>
            <w:r>
              <w:rPr>
                <w:rStyle w:val="Strong"/>
                <w:rFonts w:ascii="Times New Roman" w:eastAsia="SimSun" w:hAnsi="Times New Roman" w:cs="Times New Roman"/>
                <w:sz w:val="22"/>
                <w:lang w:eastAsia="zh-CN" w:bidi="ar"/>
              </w:rPr>
              <w:t>Software / Technology</w:t>
            </w:r>
          </w:p>
        </w:tc>
      </w:tr>
      <w:tr w:rsidR="00292653" w14:paraId="77A5F11F" w14:textId="77777777">
        <w:trPr>
          <w:tblCellSpacing w:w="15" w:type="dxa"/>
        </w:trPr>
        <w:tc>
          <w:tcPr>
            <w:tcW w:w="0" w:type="auto"/>
            <w:vAlign w:val="center"/>
          </w:tcPr>
          <w:p w14:paraId="77A5F11D" w14:textId="77777777" w:rsidR="00292653" w:rsidRDefault="00000000">
            <w:pPr>
              <w:jc w:val="both"/>
              <w:rPr>
                <w:rFonts w:ascii="Times New Roman" w:hAnsi="Times New Roman" w:cs="Times New Roman"/>
                <w:sz w:val="22"/>
              </w:rPr>
            </w:pPr>
            <w:r>
              <w:rPr>
                <w:rStyle w:val="Strong"/>
                <w:rFonts w:ascii="Times New Roman" w:eastAsia="SimSun" w:hAnsi="Times New Roman" w:cs="Times New Roman"/>
                <w:sz w:val="22"/>
                <w:lang w:eastAsia="zh-CN" w:bidi="ar"/>
              </w:rPr>
              <w:t>Operating System</w:t>
            </w:r>
          </w:p>
        </w:tc>
        <w:tc>
          <w:tcPr>
            <w:tcW w:w="0" w:type="auto"/>
            <w:vAlign w:val="center"/>
          </w:tcPr>
          <w:p w14:paraId="77A5F11E" w14:textId="77777777" w:rsidR="00292653" w:rsidRDefault="00000000">
            <w:pPr>
              <w:jc w:val="both"/>
              <w:rPr>
                <w:rFonts w:ascii="Times New Roman" w:hAnsi="Times New Roman" w:cs="Times New Roman"/>
                <w:sz w:val="22"/>
              </w:rPr>
            </w:pPr>
            <w:r>
              <w:rPr>
                <w:rFonts w:ascii="Times New Roman" w:eastAsia="SimSun" w:hAnsi="Times New Roman" w:cs="Times New Roman"/>
                <w:sz w:val="22"/>
                <w:lang w:eastAsia="zh-CN" w:bidi="ar"/>
              </w:rPr>
              <w:t>Windows 10/11, Linux (Ubuntu 22.04 / CentOS 8)</w:t>
            </w:r>
          </w:p>
        </w:tc>
      </w:tr>
      <w:tr w:rsidR="00292653" w14:paraId="77A5F122" w14:textId="77777777">
        <w:trPr>
          <w:tblCellSpacing w:w="15" w:type="dxa"/>
        </w:trPr>
        <w:tc>
          <w:tcPr>
            <w:tcW w:w="0" w:type="auto"/>
            <w:vAlign w:val="center"/>
          </w:tcPr>
          <w:p w14:paraId="77A5F120" w14:textId="77777777" w:rsidR="00292653" w:rsidRDefault="00000000">
            <w:pPr>
              <w:jc w:val="both"/>
              <w:rPr>
                <w:rFonts w:ascii="Times New Roman" w:hAnsi="Times New Roman" w:cs="Times New Roman"/>
                <w:sz w:val="22"/>
              </w:rPr>
            </w:pPr>
            <w:r>
              <w:rPr>
                <w:rStyle w:val="Strong"/>
                <w:rFonts w:ascii="Times New Roman" w:eastAsia="SimSun" w:hAnsi="Times New Roman" w:cs="Times New Roman"/>
                <w:sz w:val="22"/>
                <w:lang w:eastAsia="zh-CN" w:bidi="ar"/>
              </w:rPr>
              <w:t>Programming Language</w:t>
            </w:r>
          </w:p>
        </w:tc>
        <w:tc>
          <w:tcPr>
            <w:tcW w:w="0" w:type="auto"/>
            <w:vAlign w:val="center"/>
          </w:tcPr>
          <w:p w14:paraId="77A5F121" w14:textId="77777777" w:rsidR="00292653" w:rsidRDefault="00000000">
            <w:pPr>
              <w:jc w:val="both"/>
              <w:rPr>
                <w:rFonts w:ascii="Times New Roman" w:hAnsi="Times New Roman" w:cs="Times New Roman"/>
                <w:sz w:val="22"/>
              </w:rPr>
            </w:pPr>
            <w:r>
              <w:rPr>
                <w:rFonts w:ascii="Times New Roman" w:eastAsia="SimSun" w:hAnsi="Times New Roman" w:cs="Times New Roman"/>
                <w:sz w:val="22"/>
                <w:lang w:eastAsia="zh-CN" w:bidi="ar"/>
              </w:rPr>
              <w:t>Java / Python / Node.js</w:t>
            </w:r>
          </w:p>
        </w:tc>
      </w:tr>
      <w:tr w:rsidR="00292653" w14:paraId="77A5F125" w14:textId="77777777">
        <w:trPr>
          <w:tblCellSpacing w:w="15" w:type="dxa"/>
        </w:trPr>
        <w:tc>
          <w:tcPr>
            <w:tcW w:w="0" w:type="auto"/>
            <w:vAlign w:val="center"/>
          </w:tcPr>
          <w:p w14:paraId="77A5F123" w14:textId="77777777" w:rsidR="00292653" w:rsidRDefault="00000000">
            <w:pPr>
              <w:jc w:val="both"/>
              <w:rPr>
                <w:rFonts w:ascii="Times New Roman" w:hAnsi="Times New Roman" w:cs="Times New Roman"/>
                <w:sz w:val="22"/>
              </w:rPr>
            </w:pPr>
            <w:r>
              <w:rPr>
                <w:rStyle w:val="Strong"/>
                <w:rFonts w:ascii="Times New Roman" w:eastAsia="SimSun" w:hAnsi="Times New Roman" w:cs="Times New Roman"/>
                <w:sz w:val="22"/>
                <w:lang w:eastAsia="zh-CN" w:bidi="ar"/>
              </w:rPr>
              <w:t>Database</w:t>
            </w:r>
          </w:p>
        </w:tc>
        <w:tc>
          <w:tcPr>
            <w:tcW w:w="0" w:type="auto"/>
            <w:vAlign w:val="center"/>
          </w:tcPr>
          <w:p w14:paraId="77A5F124" w14:textId="77777777" w:rsidR="00292653" w:rsidRDefault="00000000">
            <w:pPr>
              <w:jc w:val="both"/>
              <w:rPr>
                <w:rFonts w:ascii="Times New Roman" w:hAnsi="Times New Roman" w:cs="Times New Roman"/>
                <w:sz w:val="22"/>
              </w:rPr>
            </w:pPr>
            <w:r>
              <w:rPr>
                <w:rFonts w:ascii="Times New Roman" w:eastAsia="SimSun" w:hAnsi="Times New Roman" w:cs="Times New Roman"/>
                <w:sz w:val="22"/>
                <w:lang w:eastAsia="zh-CN" w:bidi="ar"/>
              </w:rPr>
              <w:t>MySQL / PostgreSQL (supports ACID transactions)</w:t>
            </w:r>
          </w:p>
        </w:tc>
      </w:tr>
      <w:tr w:rsidR="00292653" w14:paraId="77A5F128" w14:textId="77777777">
        <w:trPr>
          <w:tblCellSpacing w:w="15" w:type="dxa"/>
        </w:trPr>
        <w:tc>
          <w:tcPr>
            <w:tcW w:w="0" w:type="auto"/>
            <w:vAlign w:val="center"/>
          </w:tcPr>
          <w:p w14:paraId="77A5F126" w14:textId="77777777" w:rsidR="00292653" w:rsidRDefault="00000000">
            <w:pPr>
              <w:jc w:val="both"/>
              <w:rPr>
                <w:rFonts w:ascii="Times New Roman" w:hAnsi="Times New Roman" w:cs="Times New Roman"/>
                <w:sz w:val="22"/>
              </w:rPr>
            </w:pPr>
            <w:r>
              <w:rPr>
                <w:rStyle w:val="Strong"/>
                <w:rFonts w:ascii="Times New Roman" w:eastAsia="SimSun" w:hAnsi="Times New Roman" w:cs="Times New Roman"/>
                <w:sz w:val="22"/>
                <w:lang w:eastAsia="zh-CN" w:bidi="ar"/>
              </w:rPr>
              <w:t>Web Framework</w:t>
            </w:r>
          </w:p>
        </w:tc>
        <w:tc>
          <w:tcPr>
            <w:tcW w:w="0" w:type="auto"/>
            <w:vAlign w:val="center"/>
          </w:tcPr>
          <w:p w14:paraId="77A5F127" w14:textId="77777777" w:rsidR="00292653" w:rsidRDefault="00000000">
            <w:pPr>
              <w:jc w:val="both"/>
              <w:rPr>
                <w:rFonts w:ascii="Times New Roman" w:hAnsi="Times New Roman" w:cs="Times New Roman"/>
                <w:sz w:val="22"/>
              </w:rPr>
            </w:pPr>
            <w:r>
              <w:rPr>
                <w:rFonts w:ascii="Times New Roman" w:eastAsia="SimSun" w:hAnsi="Times New Roman" w:cs="Times New Roman"/>
                <w:sz w:val="22"/>
                <w:lang w:eastAsia="zh-CN" w:bidi="ar"/>
              </w:rPr>
              <w:t>Spring Boot / Django / Express.js</w:t>
            </w:r>
          </w:p>
        </w:tc>
      </w:tr>
      <w:tr w:rsidR="00292653" w14:paraId="77A5F12B" w14:textId="77777777">
        <w:trPr>
          <w:tblCellSpacing w:w="15" w:type="dxa"/>
        </w:trPr>
        <w:tc>
          <w:tcPr>
            <w:tcW w:w="0" w:type="auto"/>
            <w:vAlign w:val="center"/>
          </w:tcPr>
          <w:p w14:paraId="77A5F129" w14:textId="77777777" w:rsidR="00292653" w:rsidRDefault="00000000">
            <w:pPr>
              <w:jc w:val="both"/>
              <w:rPr>
                <w:rFonts w:ascii="Times New Roman" w:hAnsi="Times New Roman" w:cs="Times New Roman"/>
                <w:sz w:val="22"/>
              </w:rPr>
            </w:pPr>
            <w:r>
              <w:rPr>
                <w:rStyle w:val="Strong"/>
                <w:rFonts w:ascii="Times New Roman" w:eastAsia="SimSun" w:hAnsi="Times New Roman" w:cs="Times New Roman"/>
                <w:sz w:val="22"/>
                <w:lang w:eastAsia="zh-CN" w:bidi="ar"/>
              </w:rPr>
              <w:t>Frontend Technologies</w:t>
            </w:r>
          </w:p>
        </w:tc>
        <w:tc>
          <w:tcPr>
            <w:tcW w:w="0" w:type="auto"/>
            <w:vAlign w:val="center"/>
          </w:tcPr>
          <w:p w14:paraId="77A5F12A" w14:textId="77777777" w:rsidR="00292653" w:rsidRDefault="00000000">
            <w:pPr>
              <w:jc w:val="both"/>
              <w:rPr>
                <w:rFonts w:ascii="Times New Roman" w:hAnsi="Times New Roman" w:cs="Times New Roman"/>
                <w:sz w:val="22"/>
              </w:rPr>
            </w:pPr>
            <w:r>
              <w:rPr>
                <w:rFonts w:ascii="Times New Roman" w:eastAsia="SimSun" w:hAnsi="Times New Roman" w:cs="Times New Roman"/>
                <w:sz w:val="22"/>
                <w:lang w:eastAsia="zh-CN" w:bidi="ar"/>
              </w:rPr>
              <w:t>HTML5, CSS3, JavaScript, React.js / Angular</w:t>
            </w:r>
          </w:p>
        </w:tc>
      </w:tr>
      <w:tr w:rsidR="00292653" w14:paraId="77A5F12E" w14:textId="77777777">
        <w:trPr>
          <w:tblCellSpacing w:w="15" w:type="dxa"/>
        </w:trPr>
        <w:tc>
          <w:tcPr>
            <w:tcW w:w="0" w:type="auto"/>
            <w:vAlign w:val="center"/>
          </w:tcPr>
          <w:p w14:paraId="77A5F12C" w14:textId="77777777" w:rsidR="00292653" w:rsidRDefault="00000000">
            <w:pPr>
              <w:jc w:val="both"/>
              <w:rPr>
                <w:rFonts w:ascii="Times New Roman" w:hAnsi="Times New Roman" w:cs="Times New Roman"/>
                <w:sz w:val="22"/>
              </w:rPr>
            </w:pPr>
            <w:r>
              <w:rPr>
                <w:rStyle w:val="Strong"/>
                <w:rFonts w:ascii="Times New Roman" w:eastAsia="SimSun" w:hAnsi="Times New Roman" w:cs="Times New Roman"/>
                <w:sz w:val="22"/>
                <w:lang w:eastAsia="zh-CN" w:bidi="ar"/>
              </w:rPr>
              <w:t>Logging &amp; Recovery</w:t>
            </w:r>
          </w:p>
        </w:tc>
        <w:tc>
          <w:tcPr>
            <w:tcW w:w="0" w:type="auto"/>
            <w:vAlign w:val="center"/>
          </w:tcPr>
          <w:p w14:paraId="77A5F12D" w14:textId="77777777" w:rsidR="00292653" w:rsidRDefault="00000000">
            <w:pPr>
              <w:jc w:val="both"/>
              <w:rPr>
                <w:rFonts w:ascii="Times New Roman" w:hAnsi="Times New Roman" w:cs="Times New Roman"/>
                <w:sz w:val="22"/>
              </w:rPr>
            </w:pPr>
            <w:r>
              <w:rPr>
                <w:rFonts w:ascii="Times New Roman" w:eastAsia="SimSun" w:hAnsi="Times New Roman" w:cs="Times New Roman"/>
                <w:sz w:val="22"/>
                <w:lang w:eastAsia="zh-CN" w:bidi="ar"/>
              </w:rPr>
              <w:t>ARIES Log-based Recovery Implementation</w:t>
            </w:r>
          </w:p>
        </w:tc>
      </w:tr>
      <w:tr w:rsidR="00292653" w14:paraId="77A5F131" w14:textId="77777777">
        <w:trPr>
          <w:tblCellSpacing w:w="15" w:type="dxa"/>
        </w:trPr>
        <w:tc>
          <w:tcPr>
            <w:tcW w:w="0" w:type="auto"/>
            <w:vAlign w:val="center"/>
          </w:tcPr>
          <w:p w14:paraId="77A5F12F" w14:textId="77777777" w:rsidR="00292653" w:rsidRDefault="00000000">
            <w:pPr>
              <w:jc w:val="both"/>
              <w:rPr>
                <w:rFonts w:ascii="Times New Roman" w:hAnsi="Times New Roman" w:cs="Times New Roman"/>
                <w:sz w:val="22"/>
              </w:rPr>
            </w:pPr>
            <w:r>
              <w:rPr>
                <w:rStyle w:val="Strong"/>
                <w:rFonts w:ascii="Times New Roman" w:eastAsia="SimSun" w:hAnsi="Times New Roman" w:cs="Times New Roman"/>
                <w:sz w:val="22"/>
                <w:lang w:eastAsia="zh-CN" w:bidi="ar"/>
              </w:rPr>
              <w:t>Fraud Detection</w:t>
            </w:r>
          </w:p>
        </w:tc>
        <w:tc>
          <w:tcPr>
            <w:tcW w:w="0" w:type="auto"/>
            <w:vAlign w:val="center"/>
          </w:tcPr>
          <w:p w14:paraId="77A5F130" w14:textId="77777777" w:rsidR="00292653" w:rsidRDefault="00000000">
            <w:pPr>
              <w:jc w:val="both"/>
              <w:rPr>
                <w:rFonts w:ascii="Times New Roman" w:hAnsi="Times New Roman" w:cs="Times New Roman"/>
                <w:sz w:val="22"/>
              </w:rPr>
            </w:pPr>
            <w:r>
              <w:rPr>
                <w:rFonts w:ascii="Times New Roman" w:eastAsia="SimSun" w:hAnsi="Times New Roman" w:cs="Times New Roman"/>
                <w:sz w:val="22"/>
                <w:lang w:eastAsia="zh-CN" w:bidi="ar"/>
              </w:rPr>
              <w:t>Machine Learning Libraries: Scikit-learn, TensorFlow / Rule-based engine</w:t>
            </w:r>
          </w:p>
        </w:tc>
      </w:tr>
      <w:tr w:rsidR="00292653" w14:paraId="77A5F134" w14:textId="77777777">
        <w:trPr>
          <w:tblCellSpacing w:w="15" w:type="dxa"/>
        </w:trPr>
        <w:tc>
          <w:tcPr>
            <w:tcW w:w="0" w:type="auto"/>
            <w:vAlign w:val="center"/>
          </w:tcPr>
          <w:p w14:paraId="77A5F132" w14:textId="77777777" w:rsidR="00292653" w:rsidRDefault="00000000">
            <w:pPr>
              <w:jc w:val="both"/>
              <w:rPr>
                <w:rFonts w:ascii="Times New Roman" w:hAnsi="Times New Roman" w:cs="Times New Roman"/>
                <w:sz w:val="22"/>
              </w:rPr>
            </w:pPr>
            <w:r>
              <w:rPr>
                <w:rStyle w:val="Strong"/>
                <w:rFonts w:ascii="Times New Roman" w:eastAsia="SimSun" w:hAnsi="Times New Roman" w:cs="Times New Roman"/>
                <w:sz w:val="22"/>
                <w:lang w:eastAsia="zh-CN" w:bidi="ar"/>
              </w:rPr>
              <w:t>Web Server</w:t>
            </w:r>
          </w:p>
        </w:tc>
        <w:tc>
          <w:tcPr>
            <w:tcW w:w="0" w:type="auto"/>
            <w:vAlign w:val="center"/>
          </w:tcPr>
          <w:p w14:paraId="77A5F133" w14:textId="77777777" w:rsidR="00292653" w:rsidRDefault="00000000">
            <w:pPr>
              <w:jc w:val="both"/>
              <w:rPr>
                <w:rFonts w:ascii="Times New Roman" w:hAnsi="Times New Roman" w:cs="Times New Roman"/>
                <w:sz w:val="22"/>
              </w:rPr>
            </w:pPr>
            <w:r>
              <w:rPr>
                <w:rFonts w:ascii="Times New Roman" w:eastAsia="SimSun" w:hAnsi="Times New Roman" w:cs="Times New Roman"/>
                <w:sz w:val="22"/>
                <w:lang w:eastAsia="zh-CN" w:bidi="ar"/>
              </w:rPr>
              <w:t>Apache Tomcat / Nginx</w:t>
            </w:r>
          </w:p>
        </w:tc>
      </w:tr>
      <w:tr w:rsidR="00292653" w14:paraId="77A5F137" w14:textId="77777777">
        <w:trPr>
          <w:tblCellSpacing w:w="15" w:type="dxa"/>
        </w:trPr>
        <w:tc>
          <w:tcPr>
            <w:tcW w:w="0" w:type="auto"/>
            <w:vAlign w:val="center"/>
          </w:tcPr>
          <w:p w14:paraId="77A5F135" w14:textId="77777777" w:rsidR="00292653" w:rsidRDefault="00000000">
            <w:pPr>
              <w:jc w:val="both"/>
              <w:rPr>
                <w:rFonts w:ascii="Times New Roman" w:hAnsi="Times New Roman" w:cs="Times New Roman"/>
                <w:sz w:val="22"/>
              </w:rPr>
            </w:pPr>
            <w:r>
              <w:rPr>
                <w:rStyle w:val="Strong"/>
                <w:rFonts w:ascii="Times New Roman" w:eastAsia="SimSun" w:hAnsi="Times New Roman" w:cs="Times New Roman"/>
                <w:sz w:val="22"/>
                <w:lang w:eastAsia="zh-CN" w:bidi="ar"/>
              </w:rPr>
              <w:t>Version Control</w:t>
            </w:r>
          </w:p>
        </w:tc>
        <w:tc>
          <w:tcPr>
            <w:tcW w:w="0" w:type="auto"/>
            <w:vAlign w:val="center"/>
          </w:tcPr>
          <w:p w14:paraId="77A5F136" w14:textId="77777777" w:rsidR="00292653" w:rsidRDefault="00000000">
            <w:pPr>
              <w:jc w:val="both"/>
              <w:rPr>
                <w:rFonts w:ascii="Times New Roman" w:hAnsi="Times New Roman" w:cs="Times New Roman"/>
                <w:sz w:val="22"/>
              </w:rPr>
            </w:pPr>
            <w:r>
              <w:rPr>
                <w:rFonts w:ascii="Times New Roman" w:eastAsia="SimSun" w:hAnsi="Times New Roman" w:cs="Times New Roman"/>
                <w:sz w:val="22"/>
                <w:lang w:eastAsia="zh-CN" w:bidi="ar"/>
              </w:rPr>
              <w:t>Git / GitHub</w:t>
            </w:r>
          </w:p>
        </w:tc>
      </w:tr>
      <w:tr w:rsidR="00292653" w14:paraId="77A5F13A" w14:textId="77777777">
        <w:trPr>
          <w:tblCellSpacing w:w="15" w:type="dxa"/>
        </w:trPr>
        <w:tc>
          <w:tcPr>
            <w:tcW w:w="0" w:type="auto"/>
            <w:vAlign w:val="center"/>
          </w:tcPr>
          <w:p w14:paraId="77A5F138" w14:textId="77777777" w:rsidR="00292653" w:rsidRDefault="00000000">
            <w:pPr>
              <w:jc w:val="both"/>
              <w:rPr>
                <w:rFonts w:ascii="Times New Roman" w:hAnsi="Times New Roman" w:cs="Times New Roman"/>
                <w:sz w:val="22"/>
              </w:rPr>
            </w:pPr>
            <w:r>
              <w:rPr>
                <w:rStyle w:val="Strong"/>
                <w:rFonts w:ascii="Times New Roman" w:eastAsia="SimSun" w:hAnsi="Times New Roman" w:cs="Times New Roman"/>
                <w:sz w:val="22"/>
                <w:lang w:eastAsia="zh-CN" w:bidi="ar"/>
              </w:rPr>
              <w:t>IDE</w:t>
            </w:r>
          </w:p>
        </w:tc>
        <w:tc>
          <w:tcPr>
            <w:tcW w:w="0" w:type="auto"/>
            <w:vAlign w:val="center"/>
          </w:tcPr>
          <w:p w14:paraId="77A5F139" w14:textId="77777777" w:rsidR="00292653" w:rsidRDefault="00000000">
            <w:pPr>
              <w:jc w:val="both"/>
              <w:rPr>
                <w:rFonts w:ascii="Times New Roman" w:hAnsi="Times New Roman" w:cs="Times New Roman"/>
                <w:sz w:val="22"/>
              </w:rPr>
            </w:pPr>
            <w:r>
              <w:rPr>
                <w:rFonts w:ascii="Times New Roman" w:eastAsia="SimSun" w:hAnsi="Times New Roman" w:cs="Times New Roman"/>
                <w:sz w:val="22"/>
                <w:lang w:eastAsia="zh-CN" w:bidi="ar"/>
              </w:rPr>
              <w:t>IntelliJ IDEA / VS Code / PyCharm</w:t>
            </w:r>
          </w:p>
        </w:tc>
      </w:tr>
      <w:tr w:rsidR="00292653" w14:paraId="77A5F13D" w14:textId="77777777">
        <w:trPr>
          <w:tblCellSpacing w:w="15" w:type="dxa"/>
        </w:trPr>
        <w:tc>
          <w:tcPr>
            <w:tcW w:w="0" w:type="auto"/>
            <w:vAlign w:val="center"/>
          </w:tcPr>
          <w:p w14:paraId="77A5F13B" w14:textId="77777777" w:rsidR="00292653" w:rsidRDefault="00000000">
            <w:pPr>
              <w:jc w:val="both"/>
              <w:rPr>
                <w:rFonts w:ascii="Times New Roman" w:hAnsi="Times New Roman" w:cs="Times New Roman"/>
                <w:sz w:val="22"/>
              </w:rPr>
            </w:pPr>
            <w:r>
              <w:rPr>
                <w:rStyle w:val="Strong"/>
                <w:rFonts w:ascii="Times New Roman" w:eastAsia="SimSun" w:hAnsi="Times New Roman" w:cs="Times New Roman"/>
                <w:sz w:val="22"/>
                <w:lang w:eastAsia="zh-CN" w:bidi="ar"/>
              </w:rPr>
              <w:t>Security Tools</w:t>
            </w:r>
          </w:p>
        </w:tc>
        <w:tc>
          <w:tcPr>
            <w:tcW w:w="0" w:type="auto"/>
            <w:vAlign w:val="center"/>
          </w:tcPr>
          <w:p w14:paraId="77A5F13C" w14:textId="77777777" w:rsidR="00292653" w:rsidRDefault="00000000">
            <w:pPr>
              <w:jc w:val="both"/>
              <w:rPr>
                <w:rFonts w:ascii="Times New Roman" w:hAnsi="Times New Roman" w:cs="Times New Roman"/>
                <w:sz w:val="22"/>
              </w:rPr>
            </w:pPr>
            <w:r>
              <w:rPr>
                <w:rFonts w:ascii="Times New Roman" w:eastAsia="SimSun" w:hAnsi="Times New Roman" w:cs="Times New Roman"/>
                <w:sz w:val="22"/>
                <w:lang w:eastAsia="zh-CN" w:bidi="ar"/>
              </w:rPr>
              <w:t>OpenSSL for SSL/TLS, JWT / OAuth2 for authentication</w:t>
            </w:r>
          </w:p>
        </w:tc>
      </w:tr>
    </w:tbl>
    <w:p w14:paraId="77A5F13E" w14:textId="77777777" w:rsidR="00292653" w:rsidRDefault="00000000">
      <w:pPr>
        <w:pStyle w:val="Heading1"/>
        <w:rPr>
          <w:rFonts w:ascii="Times New Roman" w:hAnsi="Times New Roman" w:cs="Times New Roman"/>
        </w:rPr>
      </w:pPr>
      <w:r>
        <w:rPr>
          <w:rFonts w:ascii="Times New Roman" w:hAnsi="Times New Roman" w:cs="Times New Roman"/>
          <w:sz w:val="22"/>
          <w:szCs w:val="22"/>
        </w:rPr>
        <w:br/>
      </w:r>
      <w:r>
        <w:rPr>
          <w:rFonts w:ascii="Times New Roman" w:hAnsi="Times New Roman" w:cs="Times New Roman"/>
        </w:rPr>
        <w:t>5.System Analysis and Design</w:t>
      </w:r>
    </w:p>
    <w:p w14:paraId="77A5F13F" w14:textId="77777777" w:rsidR="00292653" w:rsidRDefault="00000000">
      <w:pPr>
        <w:pStyle w:val="NormalWeb"/>
        <w:spacing w:beforeAutospacing="1"/>
        <w:jc w:val="both"/>
        <w:rPr>
          <w:sz w:val="22"/>
          <w:szCs w:val="22"/>
        </w:rPr>
      </w:pPr>
      <w:r>
        <w:rPr>
          <w:sz w:val="22"/>
          <w:szCs w:val="22"/>
        </w:rPr>
        <w:t xml:space="preserve">System Analysis and Design (SAD) is a critical phase in developing the </w:t>
      </w:r>
      <w:r>
        <w:rPr>
          <w:rStyle w:val="Strong"/>
          <w:sz w:val="22"/>
          <w:szCs w:val="22"/>
        </w:rPr>
        <w:t>Banking Transaction Management and Fraud Detection System</w:t>
      </w:r>
      <w:r>
        <w:rPr>
          <w:sz w:val="22"/>
          <w:szCs w:val="22"/>
        </w:rPr>
        <w:t>. It involves studying the requirements, analyzing the existing systems, and designing a robust architecture to achieve high-performance, secure, and intelligent banking operations.</w:t>
      </w:r>
    </w:p>
    <w:p w14:paraId="77A5F140" w14:textId="77777777" w:rsidR="00292653" w:rsidRDefault="00000000">
      <w:pPr>
        <w:jc w:val="both"/>
        <w:rPr>
          <w:rFonts w:ascii="Times New Roman" w:hAnsi="Times New Roman" w:cs="Times New Roman"/>
          <w:sz w:val="22"/>
        </w:rPr>
      </w:pPr>
      <w:r>
        <w:rPr>
          <w:rFonts w:ascii="Times New Roman" w:hAnsi="Times New Roman" w:cs="Times New Roman"/>
          <w:sz w:val="22"/>
        </w:rPr>
        <w:pict w14:anchorId="77A5F298">
          <v:rect id="_x0000_i1025" style="width:6in;height:1.5pt" o:hralign="center" o:hrstd="t" o:hr="t" fillcolor="#a0a0a0" stroked="f"/>
        </w:pict>
      </w:r>
    </w:p>
    <w:p w14:paraId="77A5F141" w14:textId="77777777" w:rsidR="00292653" w:rsidRDefault="00000000">
      <w:pPr>
        <w:pStyle w:val="Heading3"/>
        <w:keepNext w:val="0"/>
        <w:keepLines w:val="0"/>
        <w:jc w:val="both"/>
        <w:rPr>
          <w:rFonts w:ascii="Times New Roman" w:hAnsi="Times New Roman" w:cs="Times New Roman"/>
          <w:sz w:val="22"/>
        </w:rPr>
      </w:pPr>
      <w:r>
        <w:rPr>
          <w:rStyle w:val="Strong"/>
          <w:rFonts w:ascii="Times New Roman" w:hAnsi="Times New Roman" w:cs="Times New Roman"/>
          <w:b/>
          <w:bCs/>
          <w:sz w:val="22"/>
        </w:rPr>
        <w:t>1. System Analysis</w:t>
      </w:r>
    </w:p>
    <w:p w14:paraId="77A5F142" w14:textId="77777777" w:rsidR="00292653" w:rsidRDefault="00000000">
      <w:pPr>
        <w:pStyle w:val="NormalWeb"/>
        <w:spacing w:beforeAutospacing="1"/>
        <w:jc w:val="both"/>
        <w:rPr>
          <w:sz w:val="22"/>
          <w:szCs w:val="22"/>
        </w:rPr>
      </w:pPr>
      <w:r>
        <w:rPr>
          <w:sz w:val="22"/>
          <w:szCs w:val="22"/>
        </w:rPr>
        <w:t>System analysis identifies the functional and non-functional requirements of the system and evaluates how the existing systems perform in handling banking transactions and fraud detection.</w:t>
      </w:r>
    </w:p>
    <w:p w14:paraId="77A5F143" w14:textId="77777777" w:rsidR="00292653" w:rsidRDefault="00000000">
      <w:pPr>
        <w:pStyle w:val="Heading4"/>
        <w:keepNext w:val="0"/>
        <w:keepLines w:val="0"/>
        <w:jc w:val="both"/>
        <w:rPr>
          <w:rFonts w:ascii="Times New Roman" w:hAnsi="Times New Roman" w:cs="Times New Roman"/>
          <w:sz w:val="22"/>
        </w:rPr>
      </w:pPr>
      <w:r>
        <w:rPr>
          <w:rStyle w:val="Strong"/>
          <w:rFonts w:ascii="Times New Roman" w:hAnsi="Times New Roman" w:cs="Times New Roman"/>
          <w:b/>
          <w:bCs/>
          <w:sz w:val="22"/>
        </w:rPr>
        <w:t>1.1 Existing System</w:t>
      </w:r>
    </w:p>
    <w:p w14:paraId="77A5F144" w14:textId="77777777" w:rsidR="00292653" w:rsidRDefault="00000000">
      <w:pPr>
        <w:pStyle w:val="NormalWeb"/>
        <w:numPr>
          <w:ilvl w:val="0"/>
          <w:numId w:val="12"/>
        </w:numPr>
        <w:spacing w:beforeAutospacing="1"/>
        <w:jc w:val="both"/>
        <w:rPr>
          <w:sz w:val="22"/>
          <w:szCs w:val="22"/>
        </w:rPr>
      </w:pPr>
      <w:r>
        <w:rPr>
          <w:sz w:val="22"/>
          <w:szCs w:val="22"/>
        </w:rPr>
        <w:lastRenderedPageBreak/>
        <w:t xml:space="preserve">Traditional banking systems handle transactions sequentially, often with </w:t>
      </w:r>
      <w:r>
        <w:rPr>
          <w:rStyle w:val="Strong"/>
          <w:sz w:val="22"/>
          <w:szCs w:val="22"/>
        </w:rPr>
        <w:t>manual monitoring for fraud</w:t>
      </w:r>
      <w:r>
        <w:rPr>
          <w:sz w:val="22"/>
          <w:szCs w:val="22"/>
        </w:rPr>
        <w:t>, leading to delays and human error.</w:t>
      </w:r>
    </w:p>
    <w:p w14:paraId="77A5F145" w14:textId="77777777" w:rsidR="00292653" w:rsidRDefault="00000000">
      <w:pPr>
        <w:pStyle w:val="NormalWeb"/>
        <w:numPr>
          <w:ilvl w:val="0"/>
          <w:numId w:val="12"/>
        </w:numPr>
        <w:spacing w:beforeAutospacing="1"/>
        <w:jc w:val="both"/>
        <w:rPr>
          <w:sz w:val="22"/>
          <w:szCs w:val="22"/>
        </w:rPr>
      </w:pPr>
      <w:r>
        <w:rPr>
          <w:sz w:val="22"/>
          <w:szCs w:val="22"/>
        </w:rPr>
        <w:t xml:space="preserve">Concurrency issues such as </w:t>
      </w:r>
      <w:r>
        <w:rPr>
          <w:rStyle w:val="Strong"/>
          <w:sz w:val="22"/>
          <w:szCs w:val="22"/>
        </w:rPr>
        <w:t>dirty reads, lost updates, and phantom transactions</w:t>
      </w:r>
      <w:r>
        <w:rPr>
          <w:sz w:val="22"/>
          <w:szCs w:val="22"/>
        </w:rPr>
        <w:t xml:space="preserve"> are common in high-traffic environments.</w:t>
      </w:r>
    </w:p>
    <w:p w14:paraId="77A5F146" w14:textId="77777777" w:rsidR="00292653" w:rsidRDefault="00000000">
      <w:pPr>
        <w:pStyle w:val="NormalWeb"/>
        <w:numPr>
          <w:ilvl w:val="0"/>
          <w:numId w:val="12"/>
        </w:numPr>
        <w:spacing w:beforeAutospacing="1"/>
        <w:jc w:val="both"/>
        <w:rPr>
          <w:sz w:val="22"/>
          <w:szCs w:val="22"/>
        </w:rPr>
      </w:pPr>
      <w:r>
        <w:rPr>
          <w:sz w:val="22"/>
          <w:szCs w:val="22"/>
        </w:rPr>
        <w:t xml:space="preserve">Fraud detection relies on </w:t>
      </w:r>
      <w:r>
        <w:rPr>
          <w:rStyle w:val="Strong"/>
          <w:sz w:val="22"/>
          <w:szCs w:val="22"/>
        </w:rPr>
        <w:t>rule-based alerts</w:t>
      </w:r>
      <w:r>
        <w:rPr>
          <w:sz w:val="22"/>
          <w:szCs w:val="22"/>
        </w:rPr>
        <w:t xml:space="preserve"> and historical analysis, which is </w:t>
      </w:r>
      <w:r>
        <w:rPr>
          <w:rStyle w:val="Strong"/>
          <w:sz w:val="22"/>
          <w:szCs w:val="22"/>
        </w:rPr>
        <w:t>not real-time</w:t>
      </w:r>
      <w:r>
        <w:rPr>
          <w:sz w:val="22"/>
          <w:szCs w:val="22"/>
        </w:rPr>
        <w:t xml:space="preserve"> and may fail to detect sophisticated fraud patterns.</w:t>
      </w:r>
    </w:p>
    <w:p w14:paraId="77A5F147" w14:textId="77777777" w:rsidR="00292653" w:rsidRDefault="00000000">
      <w:pPr>
        <w:pStyle w:val="NormalWeb"/>
        <w:numPr>
          <w:ilvl w:val="0"/>
          <w:numId w:val="12"/>
        </w:numPr>
        <w:spacing w:beforeAutospacing="1"/>
        <w:jc w:val="both"/>
        <w:rPr>
          <w:sz w:val="22"/>
          <w:szCs w:val="22"/>
        </w:rPr>
      </w:pPr>
      <w:r>
        <w:rPr>
          <w:sz w:val="22"/>
          <w:szCs w:val="22"/>
        </w:rPr>
        <w:t xml:space="preserve">System recovery after crashes is slow and may result in </w:t>
      </w:r>
      <w:r>
        <w:rPr>
          <w:rStyle w:val="Strong"/>
          <w:sz w:val="22"/>
          <w:szCs w:val="22"/>
        </w:rPr>
        <w:t>partial data loss</w:t>
      </w:r>
      <w:r>
        <w:rPr>
          <w:sz w:val="22"/>
          <w:szCs w:val="22"/>
        </w:rPr>
        <w:t>, as traditional backup mechanisms are insufficient for real-time operations.</w:t>
      </w:r>
    </w:p>
    <w:p w14:paraId="77A5F148" w14:textId="77777777" w:rsidR="00292653" w:rsidRDefault="00292653">
      <w:pPr>
        <w:spacing w:beforeAutospacing="1" w:after="0" w:afterAutospacing="1"/>
        <w:ind w:left="1080"/>
        <w:jc w:val="both"/>
        <w:rPr>
          <w:rFonts w:ascii="Times New Roman" w:hAnsi="Times New Roman" w:cs="Times New Roman"/>
          <w:sz w:val="22"/>
        </w:rPr>
      </w:pPr>
    </w:p>
    <w:p w14:paraId="77A5F149" w14:textId="77777777" w:rsidR="00292653" w:rsidRDefault="00000000">
      <w:pPr>
        <w:pStyle w:val="Heading4"/>
        <w:keepNext w:val="0"/>
        <w:keepLines w:val="0"/>
        <w:jc w:val="both"/>
        <w:rPr>
          <w:rFonts w:ascii="Times New Roman" w:hAnsi="Times New Roman" w:cs="Times New Roman"/>
          <w:sz w:val="22"/>
        </w:rPr>
      </w:pPr>
      <w:r>
        <w:rPr>
          <w:rStyle w:val="Strong"/>
          <w:rFonts w:ascii="Times New Roman" w:hAnsi="Times New Roman" w:cs="Times New Roman"/>
          <w:b/>
          <w:bCs/>
          <w:sz w:val="22"/>
        </w:rPr>
        <w:t>1.2 Problems Identified</w:t>
      </w:r>
    </w:p>
    <w:p w14:paraId="77A5F14A" w14:textId="77777777" w:rsidR="00292653" w:rsidRDefault="00000000">
      <w:pPr>
        <w:pStyle w:val="NormalWeb"/>
        <w:numPr>
          <w:ilvl w:val="0"/>
          <w:numId w:val="12"/>
        </w:numPr>
        <w:spacing w:beforeAutospacing="1"/>
        <w:jc w:val="both"/>
        <w:rPr>
          <w:sz w:val="22"/>
          <w:szCs w:val="22"/>
        </w:rPr>
      </w:pPr>
      <w:r>
        <w:rPr>
          <w:sz w:val="22"/>
          <w:szCs w:val="22"/>
        </w:rPr>
        <w:t xml:space="preserve">Inability to handle </w:t>
      </w:r>
      <w:r>
        <w:rPr>
          <w:rStyle w:val="Strong"/>
          <w:sz w:val="22"/>
          <w:szCs w:val="22"/>
        </w:rPr>
        <w:t>millions of transactions concurrently</w:t>
      </w:r>
      <w:r>
        <w:rPr>
          <w:sz w:val="22"/>
          <w:szCs w:val="22"/>
        </w:rPr>
        <w:t xml:space="preserve"> without data anomalies.</w:t>
      </w:r>
    </w:p>
    <w:p w14:paraId="77A5F14B" w14:textId="77777777" w:rsidR="00292653" w:rsidRDefault="00000000">
      <w:pPr>
        <w:pStyle w:val="NormalWeb"/>
        <w:numPr>
          <w:ilvl w:val="0"/>
          <w:numId w:val="12"/>
        </w:numPr>
        <w:spacing w:beforeAutospacing="1"/>
        <w:jc w:val="both"/>
        <w:rPr>
          <w:sz w:val="22"/>
          <w:szCs w:val="22"/>
        </w:rPr>
      </w:pPr>
      <w:r>
        <w:rPr>
          <w:sz w:val="22"/>
          <w:szCs w:val="22"/>
        </w:rPr>
        <w:t xml:space="preserve">Lack of </w:t>
      </w:r>
      <w:r>
        <w:rPr>
          <w:rStyle w:val="Strong"/>
          <w:sz w:val="22"/>
          <w:szCs w:val="22"/>
        </w:rPr>
        <w:t>real-time fraud detection</w:t>
      </w:r>
      <w:r>
        <w:rPr>
          <w:sz w:val="22"/>
          <w:szCs w:val="22"/>
        </w:rPr>
        <w:t>, leading to potential financial losses.</w:t>
      </w:r>
    </w:p>
    <w:p w14:paraId="77A5F14C" w14:textId="77777777" w:rsidR="00292653" w:rsidRDefault="00000000">
      <w:pPr>
        <w:pStyle w:val="NormalWeb"/>
        <w:numPr>
          <w:ilvl w:val="0"/>
          <w:numId w:val="12"/>
        </w:numPr>
        <w:spacing w:beforeAutospacing="1"/>
        <w:jc w:val="both"/>
        <w:rPr>
          <w:sz w:val="22"/>
          <w:szCs w:val="22"/>
        </w:rPr>
      </w:pPr>
      <w:r>
        <w:rPr>
          <w:sz w:val="22"/>
          <w:szCs w:val="22"/>
        </w:rPr>
        <w:t xml:space="preserve">Insufficient </w:t>
      </w:r>
      <w:r>
        <w:rPr>
          <w:rStyle w:val="Strong"/>
          <w:sz w:val="22"/>
          <w:szCs w:val="22"/>
        </w:rPr>
        <w:t>logging and recovery mechanisms</w:t>
      </w:r>
      <w:r>
        <w:rPr>
          <w:sz w:val="22"/>
          <w:szCs w:val="22"/>
        </w:rPr>
        <w:t>, risking data integrity during failures.</w:t>
      </w:r>
    </w:p>
    <w:p w14:paraId="77A5F14D" w14:textId="77777777" w:rsidR="00292653" w:rsidRDefault="00000000">
      <w:pPr>
        <w:pStyle w:val="NormalWeb"/>
        <w:numPr>
          <w:ilvl w:val="0"/>
          <w:numId w:val="12"/>
        </w:numPr>
        <w:spacing w:beforeAutospacing="1"/>
        <w:jc w:val="both"/>
        <w:rPr>
          <w:sz w:val="22"/>
          <w:szCs w:val="22"/>
        </w:rPr>
      </w:pPr>
      <w:r>
        <w:rPr>
          <w:sz w:val="22"/>
          <w:szCs w:val="22"/>
        </w:rPr>
        <w:t xml:space="preserve">Low </w:t>
      </w:r>
      <w:r>
        <w:rPr>
          <w:rStyle w:val="Strong"/>
          <w:sz w:val="22"/>
          <w:szCs w:val="22"/>
        </w:rPr>
        <w:t>scalability and flexibility</w:t>
      </w:r>
      <w:r>
        <w:rPr>
          <w:sz w:val="22"/>
          <w:szCs w:val="22"/>
        </w:rPr>
        <w:t>, making adaptation to modern digital banking difficult.</w:t>
      </w:r>
    </w:p>
    <w:p w14:paraId="77A5F14E" w14:textId="77777777" w:rsidR="00292653" w:rsidRDefault="00000000">
      <w:pPr>
        <w:pStyle w:val="Heading4"/>
        <w:keepNext w:val="0"/>
        <w:keepLines w:val="0"/>
        <w:jc w:val="both"/>
        <w:rPr>
          <w:rFonts w:ascii="Times New Roman" w:hAnsi="Times New Roman" w:cs="Times New Roman"/>
          <w:sz w:val="22"/>
        </w:rPr>
      </w:pPr>
      <w:r>
        <w:rPr>
          <w:rStyle w:val="Strong"/>
          <w:rFonts w:ascii="Times New Roman" w:hAnsi="Times New Roman" w:cs="Times New Roman"/>
          <w:b/>
          <w:bCs/>
          <w:sz w:val="22"/>
        </w:rPr>
        <w:t>1.3 Proposed System</w:t>
      </w:r>
    </w:p>
    <w:p w14:paraId="77A5F14F" w14:textId="77777777" w:rsidR="00292653" w:rsidRDefault="00000000">
      <w:pPr>
        <w:pStyle w:val="NormalWeb"/>
        <w:spacing w:beforeAutospacing="1"/>
        <w:jc w:val="both"/>
        <w:rPr>
          <w:sz w:val="22"/>
          <w:szCs w:val="22"/>
        </w:rPr>
      </w:pPr>
      <w:r>
        <w:rPr>
          <w:sz w:val="22"/>
          <w:szCs w:val="22"/>
        </w:rPr>
        <w:t>The proposed system addresses these challenges by integrating:</w:t>
      </w:r>
    </w:p>
    <w:p w14:paraId="77A5F150" w14:textId="77777777" w:rsidR="00292653" w:rsidRDefault="00000000">
      <w:pPr>
        <w:pStyle w:val="NormalWeb"/>
        <w:numPr>
          <w:ilvl w:val="0"/>
          <w:numId w:val="13"/>
        </w:numPr>
        <w:spacing w:beforeAutospacing="1"/>
        <w:jc w:val="both"/>
        <w:rPr>
          <w:sz w:val="22"/>
          <w:szCs w:val="22"/>
        </w:rPr>
      </w:pPr>
      <w:r>
        <w:rPr>
          <w:rStyle w:val="Strong"/>
          <w:sz w:val="22"/>
          <w:szCs w:val="22"/>
        </w:rPr>
        <w:t>ACID-compliant transaction processing</w:t>
      </w:r>
      <w:r>
        <w:rPr>
          <w:sz w:val="22"/>
          <w:szCs w:val="22"/>
        </w:rPr>
        <w:t xml:space="preserve"> to ensure atomicity, consistency, isolation, and durability.</w:t>
      </w:r>
    </w:p>
    <w:p w14:paraId="77A5F151" w14:textId="77777777" w:rsidR="00292653" w:rsidRDefault="00000000">
      <w:pPr>
        <w:pStyle w:val="NormalWeb"/>
        <w:numPr>
          <w:ilvl w:val="0"/>
          <w:numId w:val="13"/>
        </w:numPr>
        <w:spacing w:beforeAutospacing="1"/>
        <w:jc w:val="both"/>
        <w:rPr>
          <w:sz w:val="22"/>
          <w:szCs w:val="22"/>
        </w:rPr>
      </w:pPr>
      <w:r>
        <w:rPr>
          <w:rStyle w:val="Strong"/>
          <w:sz w:val="22"/>
          <w:szCs w:val="22"/>
        </w:rPr>
        <w:t>Log-based recovery (ARIES)</w:t>
      </w:r>
      <w:r>
        <w:rPr>
          <w:sz w:val="22"/>
          <w:szCs w:val="22"/>
        </w:rPr>
        <w:t xml:space="preserve"> to prevent data loss and enable fast system recovery.</w:t>
      </w:r>
    </w:p>
    <w:p w14:paraId="77A5F152" w14:textId="77777777" w:rsidR="00292653" w:rsidRDefault="00000000">
      <w:pPr>
        <w:pStyle w:val="NormalWeb"/>
        <w:numPr>
          <w:ilvl w:val="0"/>
          <w:numId w:val="13"/>
        </w:numPr>
        <w:spacing w:beforeAutospacing="1"/>
        <w:jc w:val="both"/>
        <w:rPr>
          <w:sz w:val="22"/>
          <w:szCs w:val="22"/>
        </w:rPr>
      </w:pPr>
      <w:r>
        <w:rPr>
          <w:rStyle w:val="Strong"/>
          <w:sz w:val="22"/>
          <w:szCs w:val="22"/>
        </w:rPr>
        <w:t>Real-time fraud detection</w:t>
      </w:r>
      <w:r>
        <w:rPr>
          <w:sz w:val="22"/>
          <w:szCs w:val="22"/>
        </w:rPr>
        <w:t xml:space="preserve"> using </w:t>
      </w:r>
      <w:r>
        <w:rPr>
          <w:rStyle w:val="Strong"/>
          <w:sz w:val="22"/>
          <w:szCs w:val="22"/>
        </w:rPr>
        <w:t>cross-table analysis</w:t>
      </w:r>
      <w:r>
        <w:rPr>
          <w:sz w:val="22"/>
          <w:szCs w:val="22"/>
        </w:rPr>
        <w:t xml:space="preserve"> and external event streams.</w:t>
      </w:r>
    </w:p>
    <w:p w14:paraId="77A5F153" w14:textId="77777777" w:rsidR="00292653" w:rsidRDefault="00000000">
      <w:pPr>
        <w:pStyle w:val="NormalWeb"/>
        <w:numPr>
          <w:ilvl w:val="0"/>
          <w:numId w:val="13"/>
        </w:numPr>
        <w:spacing w:beforeAutospacing="1"/>
        <w:jc w:val="both"/>
        <w:rPr>
          <w:sz w:val="22"/>
          <w:szCs w:val="22"/>
        </w:rPr>
      </w:pPr>
      <w:r>
        <w:rPr>
          <w:rStyle w:val="Strong"/>
          <w:sz w:val="22"/>
          <w:szCs w:val="22"/>
        </w:rPr>
        <w:t>Concurrency control mechanisms</w:t>
      </w:r>
      <w:r>
        <w:rPr>
          <w:sz w:val="22"/>
          <w:szCs w:val="22"/>
        </w:rPr>
        <w:t xml:space="preserve"> to prevent dirty reads and phantom transactions.</w:t>
      </w:r>
    </w:p>
    <w:p w14:paraId="77A5F154" w14:textId="77777777" w:rsidR="00292653" w:rsidRDefault="00000000">
      <w:pPr>
        <w:pStyle w:val="NormalWeb"/>
        <w:numPr>
          <w:ilvl w:val="0"/>
          <w:numId w:val="13"/>
        </w:numPr>
        <w:spacing w:beforeAutospacing="1"/>
        <w:jc w:val="both"/>
        <w:rPr>
          <w:sz w:val="22"/>
          <w:szCs w:val="22"/>
        </w:rPr>
      </w:pPr>
      <w:r>
        <w:rPr>
          <w:rStyle w:val="Strong"/>
          <w:sz w:val="22"/>
          <w:szCs w:val="22"/>
        </w:rPr>
        <w:t>Scalable and modular design</w:t>
      </w:r>
      <w:r>
        <w:rPr>
          <w:sz w:val="22"/>
          <w:szCs w:val="22"/>
        </w:rPr>
        <w:t xml:space="preserve"> to support millions of daily transactions with minimal latency.</w:t>
      </w:r>
    </w:p>
    <w:p w14:paraId="77A5F155" w14:textId="77777777" w:rsidR="00292653" w:rsidRDefault="00292653">
      <w:pPr>
        <w:jc w:val="both"/>
        <w:rPr>
          <w:rStyle w:val="Strong"/>
          <w:rFonts w:ascii="Times New Roman" w:hAnsi="Times New Roman" w:cs="Times New Roman"/>
          <w:sz w:val="22"/>
        </w:rPr>
      </w:pPr>
    </w:p>
    <w:p w14:paraId="77A5F156" w14:textId="77777777" w:rsidR="00292653" w:rsidRDefault="00000000">
      <w:pPr>
        <w:jc w:val="both"/>
        <w:rPr>
          <w:rFonts w:ascii="Times New Roman" w:hAnsi="Times New Roman" w:cs="Times New Roman"/>
          <w:color w:val="00B0F0"/>
          <w:sz w:val="22"/>
        </w:rPr>
      </w:pPr>
      <w:r>
        <w:rPr>
          <w:rStyle w:val="Strong"/>
          <w:rFonts w:ascii="Times New Roman" w:hAnsi="Times New Roman" w:cs="Times New Roman"/>
          <w:sz w:val="22"/>
        </w:rPr>
        <w:t xml:space="preserve">2. </w:t>
      </w:r>
      <w:r>
        <w:rPr>
          <w:rStyle w:val="Strong"/>
          <w:rFonts w:ascii="Times New Roman" w:hAnsi="Times New Roman" w:cs="Times New Roman"/>
          <w:color w:val="00B0F0"/>
          <w:sz w:val="22"/>
        </w:rPr>
        <w:t>System Design</w:t>
      </w:r>
    </w:p>
    <w:p w14:paraId="77A5F157" w14:textId="77777777" w:rsidR="00292653" w:rsidRDefault="00000000">
      <w:pPr>
        <w:pStyle w:val="NormalWeb"/>
        <w:spacing w:beforeAutospacing="1"/>
        <w:jc w:val="both"/>
        <w:rPr>
          <w:sz w:val="22"/>
          <w:szCs w:val="22"/>
        </w:rPr>
      </w:pPr>
      <w:r>
        <w:rPr>
          <w:sz w:val="22"/>
          <w:szCs w:val="22"/>
        </w:rPr>
        <w:t>System design defines the architecture, modules, data flow, and database structures required to implement the system efficiently.</w:t>
      </w:r>
    </w:p>
    <w:p w14:paraId="77A5F158" w14:textId="77777777" w:rsidR="00292653" w:rsidRDefault="00000000">
      <w:pPr>
        <w:pStyle w:val="Heading4"/>
        <w:keepNext w:val="0"/>
        <w:keepLines w:val="0"/>
        <w:jc w:val="both"/>
        <w:rPr>
          <w:rFonts w:ascii="Times New Roman" w:hAnsi="Times New Roman" w:cs="Times New Roman"/>
          <w:sz w:val="22"/>
        </w:rPr>
      </w:pPr>
      <w:r>
        <w:rPr>
          <w:rStyle w:val="Strong"/>
          <w:rFonts w:ascii="Times New Roman" w:hAnsi="Times New Roman" w:cs="Times New Roman"/>
          <w:b/>
          <w:bCs/>
          <w:sz w:val="22"/>
        </w:rPr>
        <w:t>2.1 Design Methodology</w:t>
      </w:r>
    </w:p>
    <w:p w14:paraId="77A5F159" w14:textId="77777777" w:rsidR="00292653" w:rsidRDefault="00000000">
      <w:pPr>
        <w:pStyle w:val="NormalWeb"/>
        <w:numPr>
          <w:ilvl w:val="0"/>
          <w:numId w:val="14"/>
        </w:numPr>
        <w:spacing w:beforeAutospacing="1"/>
        <w:jc w:val="both"/>
        <w:rPr>
          <w:sz w:val="22"/>
          <w:szCs w:val="22"/>
        </w:rPr>
      </w:pPr>
      <w:r>
        <w:rPr>
          <w:rStyle w:val="Strong"/>
          <w:sz w:val="22"/>
          <w:szCs w:val="22"/>
        </w:rPr>
        <w:t>Top-Down Approach:</w:t>
      </w:r>
      <w:r>
        <w:rPr>
          <w:sz w:val="22"/>
          <w:szCs w:val="22"/>
        </w:rPr>
        <w:t xml:space="preserve"> Breaking the system into smaller, manageable modules.</w:t>
      </w:r>
    </w:p>
    <w:p w14:paraId="77A5F15A" w14:textId="77777777" w:rsidR="00292653" w:rsidRDefault="00000000">
      <w:pPr>
        <w:pStyle w:val="NormalWeb"/>
        <w:numPr>
          <w:ilvl w:val="0"/>
          <w:numId w:val="14"/>
        </w:numPr>
        <w:spacing w:beforeAutospacing="1"/>
        <w:jc w:val="both"/>
        <w:rPr>
          <w:sz w:val="22"/>
          <w:szCs w:val="22"/>
        </w:rPr>
      </w:pPr>
      <w:r>
        <w:rPr>
          <w:rStyle w:val="Strong"/>
          <w:sz w:val="22"/>
          <w:szCs w:val="22"/>
        </w:rPr>
        <w:lastRenderedPageBreak/>
        <w:t>Modular Design:</w:t>
      </w:r>
      <w:r>
        <w:rPr>
          <w:sz w:val="22"/>
          <w:szCs w:val="22"/>
        </w:rPr>
        <w:t xml:space="preserve"> Each module handles a specific function like transaction management, fraud detection, logging, or reporting.</w:t>
      </w:r>
    </w:p>
    <w:p w14:paraId="77A5F15B" w14:textId="77777777" w:rsidR="00292653" w:rsidRDefault="00000000">
      <w:pPr>
        <w:pStyle w:val="NormalWeb"/>
        <w:numPr>
          <w:ilvl w:val="0"/>
          <w:numId w:val="14"/>
        </w:numPr>
        <w:spacing w:beforeAutospacing="1"/>
        <w:jc w:val="both"/>
        <w:rPr>
          <w:sz w:val="22"/>
          <w:szCs w:val="22"/>
        </w:rPr>
      </w:pPr>
      <w:r>
        <w:rPr>
          <w:rStyle w:val="Strong"/>
          <w:sz w:val="22"/>
          <w:szCs w:val="22"/>
        </w:rPr>
        <w:t>Client-Server Architecture:</w:t>
      </w:r>
      <w:r>
        <w:rPr>
          <w:sz w:val="22"/>
          <w:szCs w:val="22"/>
        </w:rPr>
        <w:t xml:space="preserve"> Web-based front-end communicates with server-side APIs and database servers.</w:t>
      </w:r>
    </w:p>
    <w:p w14:paraId="77A5F15C" w14:textId="77777777" w:rsidR="00292653" w:rsidRDefault="00000000">
      <w:pPr>
        <w:pStyle w:val="NormalWeb"/>
        <w:spacing w:beforeAutospacing="1"/>
        <w:jc w:val="both"/>
        <w:rPr>
          <w:sz w:val="22"/>
          <w:szCs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sz w:val="22"/>
          <w:szCs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Layered </w:t>
      </w:r>
      <w:proofErr w:type="spellStart"/>
      <w:r>
        <w:rPr>
          <w:sz w:val="22"/>
          <w:szCs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Arichitecture</w:t>
      </w:r>
      <w:proofErr w:type="spellEnd"/>
      <w:r>
        <w:rPr>
          <w:sz w:val="22"/>
          <w:szCs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p>
    <w:p w14:paraId="77A5F15D" w14:textId="77777777" w:rsidR="00292653" w:rsidRDefault="00000000">
      <w:pPr>
        <w:pStyle w:val="NormalWeb"/>
        <w:numPr>
          <w:ilvl w:val="0"/>
          <w:numId w:val="14"/>
        </w:numPr>
        <w:spacing w:beforeAutospacing="1"/>
        <w:jc w:val="both"/>
        <w:rPr>
          <w:sz w:val="22"/>
          <w:szCs w:val="22"/>
        </w:rPr>
      </w:pPr>
      <w:r>
        <w:rPr>
          <w:rStyle w:val="Strong"/>
          <w:sz w:val="22"/>
          <w:szCs w:val="22"/>
        </w:rPr>
        <w:t>Presentation Layer:</w:t>
      </w:r>
      <w:r>
        <w:rPr>
          <w:sz w:val="22"/>
          <w:szCs w:val="22"/>
        </w:rPr>
        <w:t xml:space="preserve"> User interface for customers and administrators.</w:t>
      </w:r>
    </w:p>
    <w:p w14:paraId="77A5F15E" w14:textId="77777777" w:rsidR="00292653" w:rsidRDefault="00000000">
      <w:pPr>
        <w:pStyle w:val="NormalWeb"/>
        <w:numPr>
          <w:ilvl w:val="0"/>
          <w:numId w:val="14"/>
        </w:numPr>
        <w:spacing w:beforeAutospacing="1"/>
        <w:jc w:val="both"/>
        <w:rPr>
          <w:sz w:val="22"/>
          <w:szCs w:val="22"/>
        </w:rPr>
      </w:pPr>
      <w:r>
        <w:rPr>
          <w:rStyle w:val="Strong"/>
          <w:sz w:val="22"/>
          <w:szCs w:val="22"/>
        </w:rPr>
        <w:t>Application Layer:</w:t>
      </w:r>
      <w:r>
        <w:rPr>
          <w:sz w:val="22"/>
          <w:szCs w:val="22"/>
        </w:rPr>
        <w:t xml:space="preserve"> Handles business logic, transaction processing, and fraud detection algorithms.</w:t>
      </w:r>
    </w:p>
    <w:p w14:paraId="77A5F15F" w14:textId="77777777" w:rsidR="00292653" w:rsidRDefault="00000000">
      <w:pPr>
        <w:pStyle w:val="NormalWeb"/>
        <w:numPr>
          <w:ilvl w:val="0"/>
          <w:numId w:val="14"/>
        </w:numPr>
        <w:spacing w:beforeAutospacing="1"/>
        <w:jc w:val="both"/>
        <w:rPr>
          <w:sz w:val="22"/>
          <w:szCs w:val="22"/>
        </w:rPr>
      </w:pPr>
      <w:r>
        <w:rPr>
          <w:rStyle w:val="Strong"/>
          <w:sz w:val="22"/>
          <w:szCs w:val="22"/>
        </w:rPr>
        <w:t>Database Layer:</w:t>
      </w:r>
      <w:r>
        <w:rPr>
          <w:sz w:val="22"/>
          <w:szCs w:val="22"/>
        </w:rPr>
        <w:t xml:space="preserve"> Stores relational data, logs, and audit trails.</w:t>
      </w:r>
    </w:p>
    <w:p w14:paraId="77A5F160" w14:textId="77777777" w:rsidR="00292653" w:rsidRDefault="00000000">
      <w:pPr>
        <w:pStyle w:val="Heading4"/>
        <w:keepNext w:val="0"/>
        <w:keepLines w:val="0"/>
        <w:jc w:val="both"/>
        <w:rPr>
          <w:rStyle w:val="Strong"/>
          <w:b/>
          <w:bCs/>
        </w:rPr>
      </w:pPr>
      <w:r>
        <w:rPr>
          <w:rStyle w:val="Strong"/>
          <w:b/>
          <w:bCs/>
        </w:rPr>
        <w:t>2.2 System Architecture Diagram</w:t>
      </w:r>
    </w:p>
    <w:p w14:paraId="77A5F161" w14:textId="77777777" w:rsidR="00292653" w:rsidRDefault="00292653"/>
    <w:p w14:paraId="77A5F162" w14:textId="77777777" w:rsidR="00292653" w:rsidRDefault="00000000">
      <w:pPr>
        <w:pStyle w:val="Heading4"/>
        <w:keepNext w:val="0"/>
        <w:keepLines w:val="0"/>
        <w:jc w:val="both"/>
        <w:rPr>
          <w:rStyle w:val="Strong"/>
          <w:b/>
          <w:bCs/>
        </w:rPr>
      </w:pPr>
      <w:r>
        <w:rPr>
          <w:noProof/>
        </w:rPr>
        <w:drawing>
          <wp:inline distT="0" distB="0" distL="114300" distR="114300" wp14:anchorId="77A5F299" wp14:editId="77A5F29A">
            <wp:extent cx="3251200" cy="3491865"/>
            <wp:effectExtent l="0" t="0" r="10160" b="13335"/>
            <wp:docPr id="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2"/>
                    <pic:cNvPicPr>
                      <a:picLocks noChangeAspect="1"/>
                    </pic:cNvPicPr>
                  </pic:nvPicPr>
                  <pic:blipFill>
                    <a:blip r:embed="rId11"/>
                    <a:stretch>
                      <a:fillRect/>
                    </a:stretch>
                  </pic:blipFill>
                  <pic:spPr>
                    <a:xfrm>
                      <a:off x="0" y="0"/>
                      <a:ext cx="3251200" cy="3491865"/>
                    </a:xfrm>
                    <a:prstGeom prst="rect">
                      <a:avLst/>
                    </a:prstGeom>
                    <a:gradFill flip="none">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a:noFill/>
                    </a:ln>
                  </pic:spPr>
                </pic:pic>
              </a:graphicData>
            </a:graphic>
          </wp:inline>
        </w:drawing>
      </w:r>
    </w:p>
    <w:p w14:paraId="77A5F163" w14:textId="77777777" w:rsidR="00292653" w:rsidRDefault="00000000">
      <w:pPr>
        <w:pStyle w:val="Heading4"/>
        <w:keepNext w:val="0"/>
        <w:keepLines w:val="0"/>
        <w:jc w:val="both"/>
        <w:rPr>
          <w:rStyle w:val="Strong"/>
          <w:b/>
          <w:bCs/>
        </w:rPr>
      </w:pPr>
      <w:r>
        <w:rPr>
          <w:rStyle w:val="Strong"/>
          <w:b/>
          <w:bCs/>
        </w:rPr>
        <w:t>2.3 Data Flow Diagram (Level 1)</w:t>
      </w:r>
    </w:p>
    <w:p w14:paraId="77A5F164" w14:textId="77777777" w:rsidR="00292653" w:rsidRDefault="00292653"/>
    <w:p w14:paraId="77A5F165" w14:textId="77777777" w:rsidR="00292653" w:rsidRDefault="00000000">
      <w:r>
        <w:rPr>
          <w:noProof/>
        </w:rPr>
        <w:lastRenderedPageBreak/>
        <w:drawing>
          <wp:inline distT="0" distB="0" distL="114300" distR="114300" wp14:anchorId="77A5F29B" wp14:editId="77A5F29C">
            <wp:extent cx="4636135" cy="3154045"/>
            <wp:effectExtent l="0" t="0" r="12065" b="635"/>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3"/>
                    <pic:cNvPicPr>
                      <a:picLocks noChangeAspect="1"/>
                    </pic:cNvPicPr>
                  </pic:nvPicPr>
                  <pic:blipFill>
                    <a:blip r:embed="rId12"/>
                    <a:stretch>
                      <a:fillRect/>
                    </a:stretch>
                  </pic:blipFill>
                  <pic:spPr>
                    <a:xfrm>
                      <a:off x="0" y="0"/>
                      <a:ext cx="4636135" cy="3154045"/>
                    </a:xfrm>
                    <a:prstGeom prst="rect">
                      <a:avLst/>
                    </a:prstGeom>
                    <a:noFill/>
                    <a:ln>
                      <a:noFill/>
                    </a:ln>
                  </pic:spPr>
                </pic:pic>
              </a:graphicData>
            </a:graphic>
          </wp:inline>
        </w:drawing>
      </w:r>
    </w:p>
    <w:p w14:paraId="77A5F166" w14:textId="77777777" w:rsidR="00292653" w:rsidRDefault="00000000">
      <w:pPr>
        <w:jc w:val="both"/>
      </w:pPr>
      <w:r>
        <w:pict w14:anchorId="77A5F29D">
          <v:rect id="_x0000_i1026" style="width:6in;height:1.5pt" o:hralign="center" o:hrstd="t" o:hr="t" fillcolor="#a0a0a0" stroked="f"/>
        </w:pict>
      </w:r>
    </w:p>
    <w:p w14:paraId="77A5F167" w14:textId="77777777" w:rsidR="00292653" w:rsidRDefault="00000000">
      <w:pPr>
        <w:pStyle w:val="Heading3"/>
        <w:keepNext w:val="0"/>
        <w:keepLines w:val="0"/>
        <w:jc w:val="both"/>
      </w:pPr>
      <w:r>
        <w:rPr>
          <w:rStyle w:val="Strong"/>
          <w:b/>
          <w:bCs/>
        </w:rPr>
        <w:t>3. Modules Description</w:t>
      </w:r>
    </w:p>
    <w:p w14:paraId="77A5F168" w14:textId="77777777" w:rsidR="00292653" w:rsidRDefault="00000000">
      <w:pPr>
        <w:pStyle w:val="Heading4"/>
        <w:keepNext w:val="0"/>
        <w:keepLines w:val="0"/>
        <w:jc w:val="both"/>
        <w:rPr>
          <w:rFonts w:ascii="Times New Roman" w:hAnsi="Times New Roman" w:cs="Times New Roman"/>
          <w:szCs w:val="24"/>
        </w:rPr>
      </w:pPr>
      <w:r>
        <w:rPr>
          <w:rStyle w:val="Strong"/>
          <w:rFonts w:ascii="Times New Roman" w:hAnsi="Times New Roman" w:cs="Times New Roman"/>
          <w:b/>
          <w:bCs/>
          <w:szCs w:val="24"/>
        </w:rPr>
        <w:t>3.1 User Management Module</w:t>
      </w:r>
    </w:p>
    <w:p w14:paraId="77A5F169" w14:textId="77777777" w:rsidR="00292653" w:rsidRDefault="00000000">
      <w:pPr>
        <w:pStyle w:val="NormalWeb"/>
        <w:numPr>
          <w:ilvl w:val="0"/>
          <w:numId w:val="14"/>
        </w:numPr>
        <w:spacing w:beforeAutospacing="1"/>
        <w:jc w:val="both"/>
      </w:pPr>
      <w:r>
        <w:t>Handles registration, login, role-based access, and authentication.</w:t>
      </w:r>
    </w:p>
    <w:p w14:paraId="77A5F16A" w14:textId="77777777" w:rsidR="00292653" w:rsidRDefault="00000000">
      <w:pPr>
        <w:pStyle w:val="NormalWeb"/>
        <w:numPr>
          <w:ilvl w:val="0"/>
          <w:numId w:val="14"/>
        </w:numPr>
        <w:spacing w:beforeAutospacing="1"/>
        <w:jc w:val="both"/>
      </w:pPr>
      <w:r>
        <w:t>Supports multi-factor authentication (MFA) and password security rules.</w:t>
      </w:r>
    </w:p>
    <w:p w14:paraId="77A5F16B" w14:textId="77777777" w:rsidR="00292653" w:rsidRDefault="00000000">
      <w:pPr>
        <w:pStyle w:val="Heading4"/>
        <w:keepNext w:val="0"/>
        <w:keepLines w:val="0"/>
        <w:jc w:val="both"/>
        <w:rPr>
          <w:rFonts w:ascii="Times New Roman" w:hAnsi="Times New Roman" w:cs="Times New Roman"/>
          <w:szCs w:val="24"/>
        </w:rPr>
      </w:pPr>
      <w:r>
        <w:rPr>
          <w:rStyle w:val="Strong"/>
          <w:rFonts w:ascii="Times New Roman" w:hAnsi="Times New Roman" w:cs="Times New Roman"/>
          <w:b/>
          <w:bCs/>
          <w:szCs w:val="24"/>
        </w:rPr>
        <w:t>3.2 Transaction Management Module</w:t>
      </w:r>
    </w:p>
    <w:p w14:paraId="77A5F16C" w14:textId="77777777" w:rsidR="00292653" w:rsidRDefault="00000000">
      <w:pPr>
        <w:pStyle w:val="NormalWeb"/>
        <w:numPr>
          <w:ilvl w:val="0"/>
          <w:numId w:val="14"/>
        </w:numPr>
        <w:spacing w:beforeAutospacing="1"/>
        <w:jc w:val="both"/>
      </w:pPr>
      <w:r>
        <w:t>Processes deposits, withdrawals, transfers, and credit operations.</w:t>
      </w:r>
    </w:p>
    <w:p w14:paraId="77A5F16D" w14:textId="77777777" w:rsidR="00292653" w:rsidRDefault="00000000">
      <w:pPr>
        <w:pStyle w:val="NormalWeb"/>
        <w:numPr>
          <w:ilvl w:val="0"/>
          <w:numId w:val="14"/>
        </w:numPr>
        <w:spacing w:beforeAutospacing="1"/>
        <w:jc w:val="both"/>
      </w:pPr>
      <w:r>
        <w:t xml:space="preserve">Ensures ACID compliance and uses </w:t>
      </w:r>
      <w:r>
        <w:rPr>
          <w:rStyle w:val="Strong"/>
        </w:rPr>
        <w:t>ARIES log-based recovery</w:t>
      </w:r>
      <w:r>
        <w:t xml:space="preserve"> in case of failures.</w:t>
      </w:r>
    </w:p>
    <w:p w14:paraId="77A5F16E" w14:textId="77777777" w:rsidR="00292653" w:rsidRDefault="00000000">
      <w:pPr>
        <w:pStyle w:val="NormalWeb"/>
        <w:numPr>
          <w:ilvl w:val="0"/>
          <w:numId w:val="14"/>
        </w:numPr>
        <w:spacing w:beforeAutospacing="1"/>
        <w:jc w:val="both"/>
      </w:pPr>
      <w:r>
        <w:t>Manages concurrent transactions using locks or timestamp ordering.</w:t>
      </w:r>
    </w:p>
    <w:p w14:paraId="77A5F16F" w14:textId="77777777" w:rsidR="00292653" w:rsidRDefault="00000000">
      <w:pPr>
        <w:pStyle w:val="Heading4"/>
        <w:keepNext w:val="0"/>
        <w:keepLines w:val="0"/>
        <w:jc w:val="both"/>
        <w:rPr>
          <w:rFonts w:ascii="Times New Roman" w:hAnsi="Times New Roman" w:cs="Times New Roman"/>
          <w:szCs w:val="24"/>
        </w:rPr>
      </w:pPr>
      <w:r>
        <w:rPr>
          <w:rStyle w:val="Strong"/>
          <w:rFonts w:ascii="Times New Roman" w:hAnsi="Times New Roman" w:cs="Times New Roman"/>
          <w:b/>
          <w:bCs/>
          <w:szCs w:val="24"/>
        </w:rPr>
        <w:t>3.3 Fraud Detection Module</w:t>
      </w:r>
    </w:p>
    <w:p w14:paraId="77A5F170" w14:textId="77777777" w:rsidR="00292653" w:rsidRDefault="00000000">
      <w:pPr>
        <w:pStyle w:val="NormalWeb"/>
        <w:numPr>
          <w:ilvl w:val="0"/>
          <w:numId w:val="14"/>
        </w:numPr>
        <w:spacing w:beforeAutospacing="1"/>
        <w:jc w:val="both"/>
      </w:pPr>
      <w:r>
        <w:t>Monitors transactions in real time for anomalies.</w:t>
      </w:r>
    </w:p>
    <w:p w14:paraId="77A5F171" w14:textId="77777777" w:rsidR="00292653" w:rsidRDefault="00000000">
      <w:pPr>
        <w:pStyle w:val="NormalWeb"/>
        <w:numPr>
          <w:ilvl w:val="0"/>
          <w:numId w:val="14"/>
        </w:numPr>
        <w:spacing w:beforeAutospacing="1"/>
        <w:jc w:val="both"/>
      </w:pPr>
      <w:r>
        <w:t>Uses relational data and external event streams (IP, device info, location).</w:t>
      </w:r>
    </w:p>
    <w:p w14:paraId="77A5F172" w14:textId="77777777" w:rsidR="00292653" w:rsidRDefault="00000000">
      <w:pPr>
        <w:pStyle w:val="NormalWeb"/>
        <w:numPr>
          <w:ilvl w:val="0"/>
          <w:numId w:val="14"/>
        </w:numPr>
        <w:spacing w:beforeAutospacing="1"/>
        <w:jc w:val="both"/>
      </w:pPr>
      <w:r>
        <w:t>Triggers alerts, blocks transactions, and reports suspicious activities.</w:t>
      </w:r>
    </w:p>
    <w:p w14:paraId="77A5F173" w14:textId="77777777" w:rsidR="00292653" w:rsidRDefault="00000000">
      <w:pPr>
        <w:pStyle w:val="Heading4"/>
        <w:keepNext w:val="0"/>
        <w:keepLines w:val="0"/>
        <w:jc w:val="both"/>
        <w:rPr>
          <w:rFonts w:ascii="Times New Roman" w:hAnsi="Times New Roman" w:cs="Times New Roman"/>
          <w:szCs w:val="24"/>
        </w:rPr>
      </w:pPr>
      <w:r>
        <w:rPr>
          <w:rStyle w:val="Strong"/>
          <w:rFonts w:ascii="Times New Roman" w:hAnsi="Times New Roman" w:cs="Times New Roman"/>
          <w:b/>
          <w:bCs/>
          <w:szCs w:val="24"/>
        </w:rPr>
        <w:t>3.4 Logging and Recovery Module</w:t>
      </w:r>
    </w:p>
    <w:p w14:paraId="77A5F174" w14:textId="77777777" w:rsidR="00292653" w:rsidRDefault="00000000">
      <w:pPr>
        <w:pStyle w:val="NormalWeb"/>
        <w:numPr>
          <w:ilvl w:val="0"/>
          <w:numId w:val="14"/>
        </w:numPr>
        <w:spacing w:beforeAutospacing="1"/>
        <w:jc w:val="both"/>
      </w:pPr>
      <w:r>
        <w:lastRenderedPageBreak/>
        <w:t>Maintains detailed logs for every transaction and system event.</w:t>
      </w:r>
    </w:p>
    <w:p w14:paraId="77A5F175" w14:textId="77777777" w:rsidR="00292653" w:rsidRDefault="00000000">
      <w:pPr>
        <w:pStyle w:val="NormalWeb"/>
        <w:numPr>
          <w:ilvl w:val="0"/>
          <w:numId w:val="14"/>
        </w:numPr>
        <w:spacing w:beforeAutospacing="1"/>
        <w:jc w:val="both"/>
      </w:pPr>
      <w:r>
        <w:t>Supports rollback, checkpointing, and crash recovery using ARIES methodology.</w:t>
      </w:r>
    </w:p>
    <w:p w14:paraId="77A5F176" w14:textId="77777777" w:rsidR="00292653" w:rsidRDefault="00000000">
      <w:pPr>
        <w:pStyle w:val="Heading4"/>
        <w:keepNext w:val="0"/>
        <w:keepLines w:val="0"/>
        <w:jc w:val="both"/>
        <w:rPr>
          <w:rStyle w:val="Strong"/>
          <w:rFonts w:ascii="Times New Roman" w:hAnsi="Times New Roman" w:cs="Times New Roman"/>
          <w:b/>
          <w:bCs/>
          <w:szCs w:val="24"/>
        </w:rPr>
      </w:pPr>
      <w:r>
        <w:rPr>
          <w:rStyle w:val="Strong"/>
          <w:rFonts w:ascii="Times New Roman" w:hAnsi="Times New Roman" w:cs="Times New Roman"/>
          <w:b/>
          <w:bCs/>
          <w:szCs w:val="24"/>
        </w:rPr>
        <w:t>3.5 Reporting Module</w:t>
      </w:r>
    </w:p>
    <w:p w14:paraId="77A5F177" w14:textId="77777777" w:rsidR="00292653" w:rsidRDefault="00000000">
      <w:pPr>
        <w:pStyle w:val="NormalWeb"/>
        <w:numPr>
          <w:ilvl w:val="0"/>
          <w:numId w:val="14"/>
        </w:numPr>
        <w:spacing w:beforeAutospacing="1"/>
        <w:jc w:val="both"/>
      </w:pPr>
      <w:r>
        <w:t>Displays transaction trends, fraud alerts, audit trails, and system health metrics.</w:t>
      </w:r>
    </w:p>
    <w:p w14:paraId="77A5F178" w14:textId="77777777" w:rsidR="00292653" w:rsidRDefault="00292653">
      <w:pPr>
        <w:spacing w:beforeAutospacing="1" w:after="0" w:afterAutospacing="1"/>
        <w:ind w:left="1080"/>
        <w:jc w:val="both"/>
        <w:rPr>
          <w:rFonts w:ascii="Times New Roman" w:hAnsi="Times New Roman" w:cs="Times New Roman"/>
          <w:szCs w:val="24"/>
        </w:rPr>
      </w:pPr>
    </w:p>
    <w:p w14:paraId="77A5F179" w14:textId="77777777" w:rsidR="00292653" w:rsidRDefault="00000000">
      <w:pPr>
        <w:jc w:val="both"/>
        <w:rPr>
          <w:rFonts w:ascii="Times New Roman" w:hAnsi="Times New Roman" w:cs="Times New Roman"/>
          <w:szCs w:val="24"/>
        </w:rPr>
      </w:pPr>
      <w:r>
        <w:rPr>
          <w:rFonts w:ascii="Times New Roman" w:hAnsi="Times New Roman" w:cs="Times New Roman"/>
          <w:szCs w:val="24"/>
        </w:rPr>
        <w:pict w14:anchorId="77A5F29E">
          <v:rect id="_x0000_i1027" style="width:6in;height:1.5pt" o:hralign="center" o:hrstd="t" o:hr="t" fillcolor="#a0a0a0" stroked="f"/>
        </w:pict>
      </w:r>
    </w:p>
    <w:p w14:paraId="77A5F17A" w14:textId="77777777" w:rsidR="00292653" w:rsidRDefault="00000000">
      <w:pPr>
        <w:pStyle w:val="Heading3"/>
        <w:keepNext w:val="0"/>
        <w:keepLines w:val="0"/>
        <w:jc w:val="both"/>
        <w:rPr>
          <w:rFonts w:ascii="Times New Roman" w:hAnsi="Times New Roman" w:cs="Times New Roman"/>
          <w:szCs w:val="24"/>
        </w:rPr>
      </w:pPr>
      <w:r>
        <w:rPr>
          <w:rStyle w:val="Strong"/>
          <w:rFonts w:ascii="Times New Roman" w:hAnsi="Times New Roman" w:cs="Times New Roman"/>
          <w:b/>
          <w:bCs/>
          <w:szCs w:val="24"/>
        </w:rPr>
        <w:t>4. Database Design</w:t>
      </w:r>
    </w:p>
    <w:p w14:paraId="77A5F17B" w14:textId="77777777" w:rsidR="00292653" w:rsidRDefault="00000000">
      <w:pPr>
        <w:pStyle w:val="NormalWeb"/>
        <w:spacing w:beforeAutospacing="1"/>
        <w:jc w:val="both"/>
      </w:pPr>
      <w:r>
        <w:rPr>
          <w:rStyle w:val="Strong"/>
        </w:rPr>
        <w:t>Key Tables:</w:t>
      </w:r>
    </w:p>
    <w:p w14:paraId="77A5F17C" w14:textId="77777777" w:rsidR="00292653" w:rsidRDefault="00000000">
      <w:pPr>
        <w:pStyle w:val="NormalWeb"/>
        <w:numPr>
          <w:ilvl w:val="0"/>
          <w:numId w:val="14"/>
        </w:numPr>
        <w:spacing w:beforeAutospacing="1"/>
        <w:jc w:val="both"/>
      </w:pPr>
      <w:r>
        <w:rPr>
          <w:rStyle w:val="Strong"/>
        </w:rPr>
        <w:t>Users</w:t>
      </w:r>
      <w:r>
        <w:t xml:space="preserve"> – stores user ID, role, authentication info.</w:t>
      </w:r>
    </w:p>
    <w:p w14:paraId="77A5F17D" w14:textId="77777777" w:rsidR="00292653" w:rsidRDefault="00000000">
      <w:pPr>
        <w:pStyle w:val="NormalWeb"/>
        <w:numPr>
          <w:ilvl w:val="0"/>
          <w:numId w:val="14"/>
        </w:numPr>
        <w:spacing w:beforeAutospacing="1"/>
        <w:jc w:val="both"/>
      </w:pPr>
      <w:r>
        <w:rPr>
          <w:rStyle w:val="Strong"/>
        </w:rPr>
        <w:t>Accounts</w:t>
      </w:r>
      <w:r>
        <w:t xml:space="preserve"> – stores account number, balance, account type.</w:t>
      </w:r>
    </w:p>
    <w:p w14:paraId="77A5F17E" w14:textId="77777777" w:rsidR="00292653" w:rsidRDefault="00000000">
      <w:pPr>
        <w:pStyle w:val="NormalWeb"/>
        <w:numPr>
          <w:ilvl w:val="0"/>
          <w:numId w:val="14"/>
        </w:numPr>
        <w:spacing w:beforeAutospacing="1"/>
        <w:jc w:val="both"/>
      </w:pPr>
      <w:r>
        <w:rPr>
          <w:rStyle w:val="Strong"/>
        </w:rPr>
        <w:t>Transactions</w:t>
      </w:r>
      <w:r>
        <w:t xml:space="preserve"> – stores transaction ID, amount, timestamp, status.</w:t>
      </w:r>
    </w:p>
    <w:p w14:paraId="77A5F17F" w14:textId="77777777" w:rsidR="00292653" w:rsidRDefault="00000000">
      <w:pPr>
        <w:pStyle w:val="NormalWeb"/>
        <w:numPr>
          <w:ilvl w:val="0"/>
          <w:numId w:val="14"/>
        </w:numPr>
        <w:spacing w:beforeAutospacing="1"/>
        <w:jc w:val="both"/>
      </w:pPr>
      <w:r>
        <w:rPr>
          <w:rStyle w:val="Strong"/>
        </w:rPr>
        <w:t>Fraud Logs</w:t>
      </w:r>
      <w:r>
        <w:t xml:space="preserve"> – stores alerts, flagged transactions, risk score.</w:t>
      </w:r>
    </w:p>
    <w:p w14:paraId="77A5F180" w14:textId="77777777" w:rsidR="00292653" w:rsidRDefault="00000000">
      <w:pPr>
        <w:pStyle w:val="NormalWeb"/>
        <w:numPr>
          <w:ilvl w:val="0"/>
          <w:numId w:val="14"/>
        </w:numPr>
        <w:spacing w:beforeAutospacing="1"/>
        <w:jc w:val="both"/>
      </w:pPr>
      <w:r>
        <w:rPr>
          <w:rStyle w:val="Strong"/>
        </w:rPr>
        <w:t>Audit Logs</w:t>
      </w:r>
      <w:r>
        <w:t xml:space="preserve"> – stores system operations, rollback events, admin actions.</w:t>
      </w:r>
    </w:p>
    <w:p w14:paraId="77A5F181" w14:textId="77777777" w:rsidR="00292653" w:rsidRDefault="00000000">
      <w:pPr>
        <w:pStyle w:val="NormalWeb"/>
        <w:spacing w:beforeAutospacing="1"/>
        <w:jc w:val="both"/>
      </w:pPr>
      <w:r>
        <w:rPr>
          <w:rStyle w:val="Strong"/>
        </w:rPr>
        <w:t>Relationships:</w:t>
      </w:r>
    </w:p>
    <w:p w14:paraId="77A5F182" w14:textId="77777777" w:rsidR="00292653" w:rsidRDefault="00000000">
      <w:pPr>
        <w:pStyle w:val="NormalWeb"/>
        <w:numPr>
          <w:ilvl w:val="0"/>
          <w:numId w:val="14"/>
        </w:numPr>
        <w:spacing w:beforeAutospacing="1"/>
        <w:jc w:val="both"/>
      </w:pPr>
      <w:r>
        <w:t>Users → Accounts (one-to-many)</w:t>
      </w:r>
    </w:p>
    <w:p w14:paraId="77A5F183" w14:textId="77777777" w:rsidR="00292653" w:rsidRDefault="00000000">
      <w:pPr>
        <w:pStyle w:val="NormalWeb"/>
        <w:numPr>
          <w:ilvl w:val="0"/>
          <w:numId w:val="14"/>
        </w:numPr>
        <w:spacing w:beforeAutospacing="1"/>
        <w:jc w:val="both"/>
      </w:pPr>
      <w:r>
        <w:t>Accounts → Transactions (one-to-many)</w:t>
      </w:r>
    </w:p>
    <w:p w14:paraId="77A5F184" w14:textId="77777777" w:rsidR="00292653" w:rsidRDefault="00000000">
      <w:pPr>
        <w:pStyle w:val="NormalWeb"/>
        <w:numPr>
          <w:ilvl w:val="0"/>
          <w:numId w:val="14"/>
        </w:numPr>
        <w:spacing w:beforeAutospacing="1"/>
        <w:jc w:val="both"/>
      </w:pPr>
      <w:r>
        <w:t>Transactions → Fraud Logs (one-to-one/many)</w:t>
      </w:r>
    </w:p>
    <w:p w14:paraId="77A5F185" w14:textId="77777777" w:rsidR="00292653" w:rsidRDefault="00000000">
      <w:pPr>
        <w:spacing w:beforeAutospacing="1" w:after="0" w:afterAutospacing="1"/>
        <w:jc w:val="both"/>
        <w:rPr>
          <w:rFonts w:ascii="Times New Roman" w:hAnsi="Times New Roman" w:cs="Times New Roman"/>
          <w:color w:val="00B0F0"/>
          <w:szCs w:val="24"/>
        </w:rPr>
      </w:pPr>
      <w:r>
        <w:rPr>
          <w:rStyle w:val="Strong"/>
          <w:rFonts w:ascii="Times New Roman" w:hAnsi="Times New Roman" w:cs="Times New Roman"/>
          <w:szCs w:val="24"/>
        </w:rPr>
        <w:t xml:space="preserve">5. </w:t>
      </w:r>
      <w:r>
        <w:rPr>
          <w:rFonts w:ascii="Times New Roman" w:eastAsia="SimSun" w:hAnsi="Times New Roman" w:cs="Times New Roman"/>
          <w:color w:val="00B0F0"/>
          <w:szCs w:val="24"/>
        </w:rPr>
        <w:t>Security Design</w:t>
      </w:r>
    </w:p>
    <w:p w14:paraId="77A5F186" w14:textId="77777777" w:rsidR="00292653" w:rsidRDefault="00000000">
      <w:pPr>
        <w:pStyle w:val="NormalWeb"/>
        <w:numPr>
          <w:ilvl w:val="0"/>
          <w:numId w:val="14"/>
        </w:numPr>
        <w:spacing w:beforeAutospacing="1"/>
        <w:jc w:val="both"/>
      </w:pPr>
      <w:r>
        <w:rPr>
          <w:rStyle w:val="Strong"/>
        </w:rPr>
        <w:t>Data Encryption:</w:t>
      </w:r>
      <w:r>
        <w:t xml:space="preserve"> Sensitive data encrypted in transit (SSL/TLS) and at rest (AES-256)</w:t>
      </w:r>
    </w:p>
    <w:p w14:paraId="77A5F187" w14:textId="77777777" w:rsidR="00292653" w:rsidRDefault="00000000">
      <w:pPr>
        <w:pStyle w:val="NormalWeb"/>
        <w:numPr>
          <w:ilvl w:val="0"/>
          <w:numId w:val="14"/>
        </w:numPr>
        <w:spacing w:beforeAutospacing="1"/>
        <w:jc w:val="both"/>
      </w:pPr>
      <w:r>
        <w:rPr>
          <w:rFonts w:eastAsia="SimSun"/>
        </w:rPr>
        <w:t>Authentication</w:t>
      </w:r>
      <w:r>
        <w:rPr>
          <w:rStyle w:val="Strong"/>
        </w:rPr>
        <w:t>&amp; Authorization:</w:t>
      </w:r>
      <w:r>
        <w:t xml:space="preserve"> Role-based access with MFA.</w:t>
      </w:r>
    </w:p>
    <w:p w14:paraId="77A5F188" w14:textId="77777777" w:rsidR="00292653" w:rsidRDefault="00000000">
      <w:pPr>
        <w:pStyle w:val="NormalWeb"/>
        <w:numPr>
          <w:ilvl w:val="0"/>
          <w:numId w:val="14"/>
        </w:numPr>
        <w:spacing w:beforeAutospacing="1"/>
        <w:jc w:val="both"/>
      </w:pPr>
      <w:r>
        <w:rPr>
          <w:rStyle w:val="Strong"/>
        </w:rPr>
        <w:t>Intrusion Detection:</w:t>
      </w:r>
      <w:r>
        <w:t xml:space="preserve"> Monitors unauthorized access attempts.</w:t>
      </w:r>
    </w:p>
    <w:p w14:paraId="77A5F189" w14:textId="77777777" w:rsidR="00292653" w:rsidRDefault="00000000">
      <w:pPr>
        <w:pStyle w:val="NormalWeb"/>
        <w:numPr>
          <w:ilvl w:val="0"/>
          <w:numId w:val="14"/>
        </w:numPr>
        <w:spacing w:beforeAutospacing="1"/>
        <w:jc w:val="both"/>
      </w:pPr>
      <w:r>
        <w:rPr>
          <w:rStyle w:val="Strong"/>
        </w:rPr>
        <w:t>Compliance:</w:t>
      </w:r>
      <w:r>
        <w:t xml:space="preserve"> PCI-DSS, ISO 27001, GDPR adherence.</w:t>
      </w:r>
    </w:p>
    <w:p w14:paraId="77A5F18A" w14:textId="77777777" w:rsidR="00292653"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lastRenderedPageBreak/>
        <w:t>6. ER Diagram (Conceptual Design)</w:t>
      </w:r>
    </w:p>
    <w:p w14:paraId="77A5F18B" w14:textId="77777777" w:rsidR="00292653" w:rsidRDefault="00000000">
      <w:pPr>
        <w:pStyle w:val="Heading2"/>
        <w:keepNext w:val="0"/>
        <w:keepLines w:val="0"/>
        <w:jc w:val="both"/>
        <w:rPr>
          <w:rFonts w:ascii="Times New Roman" w:hAnsi="Times New Roman" w:cs="Times New Roman"/>
          <w:color w:val="auto"/>
          <w:sz w:val="24"/>
          <w:szCs w:val="24"/>
        </w:rPr>
      </w:pPr>
      <w:r>
        <w:rPr>
          <w:rFonts w:ascii="Times New Roman" w:hAnsi="Times New Roman" w:cs="Times New Roman"/>
          <w:sz w:val="24"/>
          <w:szCs w:val="24"/>
        </w:rPr>
        <w:br/>
        <w:t>Relationships:</w: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color w:val="auto"/>
          <w:sz w:val="24"/>
          <w:szCs w:val="24"/>
        </w:rPr>
        <w:t>User → Account: One-to-Many</w:t>
      </w:r>
    </w:p>
    <w:p w14:paraId="77A5F18C" w14:textId="77777777" w:rsidR="00292653" w:rsidRDefault="00000000">
      <w:pPr>
        <w:pStyle w:val="Heading2"/>
        <w:keepNext w:val="0"/>
        <w:keepLines w:val="0"/>
        <w:jc w:val="both"/>
        <w:rPr>
          <w:rFonts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Strong"/>
          <w:rFonts w:ascii="Times New Roman" w:hAnsi="Times New Roman" w:cs="Times New Roman"/>
          <w:b/>
          <w:bCs/>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Account → Transaction</w:t>
      </w:r>
      <w:r>
        <w:rPr>
          <w:rFonts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One-to-Many</w:t>
      </w:r>
    </w:p>
    <w:p w14:paraId="77A5F18D" w14:textId="77777777" w:rsidR="00292653" w:rsidRDefault="00000000">
      <w:pPr>
        <w:pStyle w:val="NormalWeb"/>
        <w:spacing w:beforeAutospacing="1"/>
        <w:jc w:val="both"/>
      </w:pPr>
      <w:r>
        <w:rPr>
          <w:rStyle w:val="Strong"/>
        </w:rPr>
        <w:t xml:space="preserve">Transaction → </w:t>
      </w:r>
      <w:proofErr w:type="spellStart"/>
      <w:r>
        <w:rPr>
          <w:rStyle w:val="Strong"/>
        </w:rPr>
        <w:t>Fraud_Log</w:t>
      </w:r>
      <w:proofErr w:type="spellEnd"/>
      <w:r>
        <w:t>: One-to-One or One-to-one</w:t>
      </w:r>
    </w:p>
    <w:p w14:paraId="77A5F18E" w14:textId="77777777" w:rsidR="00292653" w:rsidRDefault="00000000">
      <w:pPr>
        <w:pStyle w:val="NormalWeb"/>
        <w:spacing w:beforeAutospacing="1"/>
        <w:jc w:val="both"/>
      </w:pPr>
      <w:r>
        <w:rPr>
          <w:rStyle w:val="Strong"/>
        </w:rPr>
        <w:t xml:space="preserve">User → </w:t>
      </w:r>
      <w:proofErr w:type="spellStart"/>
      <w:r>
        <w:rPr>
          <w:rStyle w:val="Strong"/>
        </w:rPr>
        <w:t>Audit_Log</w:t>
      </w:r>
      <w:proofErr w:type="spellEnd"/>
      <w:r>
        <w:t>: One-to-Many</w:t>
      </w:r>
    </w:p>
    <w:p w14:paraId="77A5F18F" w14:textId="77777777" w:rsidR="00292653" w:rsidRDefault="00292653">
      <w:pPr>
        <w:spacing w:beforeAutospacing="1" w:after="0" w:afterAutospacing="1"/>
        <w:ind w:left="1080"/>
        <w:jc w:val="both"/>
      </w:pPr>
    </w:p>
    <w:p w14:paraId="77A5F190" w14:textId="77777777" w:rsidR="00292653" w:rsidRDefault="00292653">
      <w:pPr>
        <w:spacing w:beforeAutospacing="1" w:after="0" w:afterAutospacing="1"/>
        <w:ind w:left="2522"/>
        <w:jc w:val="both"/>
      </w:pPr>
    </w:p>
    <w:p w14:paraId="77A5F191" w14:textId="77777777" w:rsidR="00292653" w:rsidRDefault="00292653">
      <w:pPr>
        <w:pStyle w:val="NormalWeb"/>
        <w:spacing w:beforeAutospacing="1"/>
        <w:jc w:val="both"/>
      </w:pPr>
    </w:p>
    <w:p w14:paraId="77A5F192" w14:textId="77777777" w:rsidR="00292653" w:rsidRDefault="00292653">
      <w:pPr>
        <w:spacing w:beforeAutospacing="1" w:after="0" w:afterAutospacing="1"/>
        <w:ind w:left="2102"/>
        <w:jc w:val="both"/>
      </w:pPr>
    </w:p>
    <w:p w14:paraId="77A5F193" w14:textId="77777777" w:rsidR="00292653" w:rsidRDefault="00000000">
      <w:pPr>
        <w:pStyle w:val="Heading1"/>
        <w:spacing w:before="0"/>
        <w:jc w:val="both"/>
        <w:rPr>
          <w:rFonts w:ascii="SimSun" w:eastAsia="SimSun" w:hAnsi="SimSun" w:cs="SimSun"/>
          <w:sz w:val="24"/>
          <w:szCs w:val="24"/>
        </w:rPr>
      </w:pPr>
      <w:r>
        <w:rPr>
          <w:rFonts w:ascii="SimSun" w:eastAsia="SimSun" w:hAnsi="SimSun" w:cs="SimSun"/>
          <w:sz w:val="24"/>
          <w:szCs w:val="24"/>
        </w:rPr>
        <w:lastRenderedPageBreak/>
        <w:t>Conceptual ER Diagram</w:t>
      </w:r>
    </w:p>
    <w:p w14:paraId="77A5F194" w14:textId="77777777" w:rsidR="00292653" w:rsidRDefault="00292653">
      <w:pPr>
        <w:pStyle w:val="Heading1"/>
        <w:spacing w:before="0"/>
        <w:jc w:val="both"/>
        <w:rPr>
          <w:rFonts w:ascii="Times New Roman" w:hAnsi="Times New Roman" w:cs="Times New Roman"/>
        </w:rPr>
      </w:pPr>
    </w:p>
    <w:p w14:paraId="77A5F195" w14:textId="77777777" w:rsidR="00292653" w:rsidRDefault="00292653">
      <w:pPr>
        <w:pStyle w:val="Heading1"/>
        <w:spacing w:before="0"/>
        <w:jc w:val="both"/>
        <w:rPr>
          <w:rFonts w:ascii="Times New Roman" w:hAnsi="Times New Roman" w:cs="Times New Roman"/>
        </w:rPr>
      </w:pPr>
    </w:p>
    <w:p w14:paraId="77A5F196" w14:textId="77777777" w:rsidR="00292653" w:rsidRDefault="00000000">
      <w:pPr>
        <w:pStyle w:val="NormalWeb"/>
        <w:spacing w:beforeAutospacing="1"/>
      </w:pPr>
      <w:r>
        <w:rPr>
          <w:noProof/>
        </w:rPr>
        <w:drawing>
          <wp:inline distT="0" distB="0" distL="114300" distR="114300" wp14:anchorId="77A5F29F" wp14:editId="77A5F2A0">
            <wp:extent cx="5956935" cy="3880485"/>
            <wp:effectExtent l="0" t="0" r="1905" b="5715"/>
            <wp:docPr id="24"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9" descr="IMG_256"/>
                    <pic:cNvPicPr>
                      <a:picLocks noChangeAspect="1"/>
                    </pic:cNvPicPr>
                  </pic:nvPicPr>
                  <pic:blipFill>
                    <a:blip r:embed="rId13"/>
                    <a:stretch>
                      <a:fillRect/>
                    </a:stretch>
                  </pic:blipFill>
                  <pic:spPr>
                    <a:xfrm>
                      <a:off x="0" y="0"/>
                      <a:ext cx="5956935" cy="3880485"/>
                    </a:xfrm>
                    <a:prstGeom prst="rect">
                      <a:avLst/>
                    </a:prstGeom>
                    <a:noFill/>
                    <a:ln w="9525">
                      <a:noFill/>
                    </a:ln>
                  </pic:spPr>
                </pic:pic>
              </a:graphicData>
            </a:graphic>
          </wp:inline>
        </w:drawing>
      </w:r>
    </w:p>
    <w:p w14:paraId="77A5F197" w14:textId="77777777" w:rsidR="00292653" w:rsidRDefault="00292653">
      <w:pPr>
        <w:pStyle w:val="NormalWeb"/>
        <w:spacing w:beforeAutospacing="1"/>
      </w:pPr>
    </w:p>
    <w:p w14:paraId="77A5F198" w14:textId="77777777" w:rsidR="00292653" w:rsidRDefault="00000000">
      <w:pPr>
        <w:pStyle w:val="Heading1"/>
        <w:spacing w:before="0"/>
        <w:jc w:val="both"/>
        <w:rPr>
          <w:rFonts w:ascii="Times New Roman" w:hAnsi="Times New Roman" w:cs="Times New Roman"/>
          <w:b w:val="0"/>
          <w:bCs w:val="0"/>
          <w:color w:val="auto"/>
        </w:rPr>
      </w:pPr>
      <w:r>
        <w:rPr>
          <w:rFonts w:ascii="Times New Roman" w:hAnsi="Times New Roman" w:cs="Times New Roman"/>
          <w:b w:val="0"/>
          <w:bCs w:val="0"/>
          <w:color w:val="auto"/>
        </w:rPr>
        <w:t>Entities and Attributes</w:t>
      </w:r>
    </w:p>
    <w:p w14:paraId="77A5F199" w14:textId="77777777" w:rsidR="00292653" w:rsidRDefault="00000000">
      <w:pPr>
        <w:pStyle w:val="NormalWeb"/>
        <w:numPr>
          <w:ilvl w:val="0"/>
          <w:numId w:val="14"/>
        </w:numPr>
        <w:spacing w:beforeAutospacing="1"/>
        <w:jc w:val="both"/>
        <w:rPr>
          <w:sz w:val="28"/>
          <w:szCs w:val="28"/>
        </w:rPr>
      </w:pPr>
      <w:r>
        <w:rPr>
          <w:rStyle w:val="Strong"/>
          <w:sz w:val="28"/>
          <w:szCs w:val="28"/>
        </w:rPr>
        <w:t>User</w:t>
      </w:r>
    </w:p>
    <w:p w14:paraId="77A5F19A" w14:textId="77777777" w:rsidR="00292653" w:rsidRDefault="00000000">
      <w:pPr>
        <w:pStyle w:val="NormalWeb"/>
        <w:spacing w:beforeAutospacing="1"/>
        <w:ind w:leftChars="100" w:left="240" w:firstLineChars="50" w:firstLine="141"/>
        <w:jc w:val="both"/>
        <w:rPr>
          <w:sz w:val="28"/>
          <w:szCs w:val="28"/>
        </w:rPr>
      </w:pPr>
      <w:r>
        <w:rPr>
          <w:rStyle w:val="Strong"/>
          <w:sz w:val="28"/>
          <w:szCs w:val="28"/>
        </w:rPr>
        <w:t>Attributes:</w:t>
      </w:r>
      <w:r>
        <w:rPr>
          <w:sz w:val="28"/>
          <w:szCs w:val="28"/>
        </w:rPr>
        <w:t xml:space="preserve"> </w:t>
      </w:r>
      <w:proofErr w:type="spellStart"/>
      <w:r>
        <w:rPr>
          <w:sz w:val="28"/>
          <w:szCs w:val="28"/>
        </w:rPr>
        <w:t>User_ID</w:t>
      </w:r>
      <w:proofErr w:type="spellEnd"/>
      <w:r>
        <w:rPr>
          <w:sz w:val="28"/>
          <w:szCs w:val="28"/>
        </w:rPr>
        <w:t xml:space="preserve"> (PK), Name, Email, Password, Role (Customer/Admin), </w:t>
      </w:r>
      <w:proofErr w:type="spellStart"/>
      <w:r>
        <w:rPr>
          <w:sz w:val="28"/>
          <w:szCs w:val="28"/>
        </w:rPr>
        <w:t>Contact_Number</w:t>
      </w:r>
      <w:proofErr w:type="spellEnd"/>
    </w:p>
    <w:p w14:paraId="77A5F19B" w14:textId="77777777" w:rsidR="00292653" w:rsidRDefault="00000000">
      <w:pPr>
        <w:pStyle w:val="NormalWeb"/>
        <w:numPr>
          <w:ilvl w:val="0"/>
          <w:numId w:val="14"/>
        </w:numPr>
        <w:spacing w:beforeAutospacing="1"/>
        <w:jc w:val="both"/>
        <w:rPr>
          <w:sz w:val="28"/>
          <w:szCs w:val="28"/>
        </w:rPr>
      </w:pPr>
      <w:r>
        <w:rPr>
          <w:rStyle w:val="Strong"/>
          <w:sz w:val="28"/>
          <w:szCs w:val="28"/>
        </w:rPr>
        <w:t>Account</w:t>
      </w:r>
    </w:p>
    <w:p w14:paraId="77A5F19C" w14:textId="77777777" w:rsidR="00292653" w:rsidRDefault="00000000">
      <w:pPr>
        <w:pStyle w:val="NormalWeb"/>
        <w:spacing w:beforeAutospacing="1"/>
        <w:jc w:val="both"/>
        <w:rPr>
          <w:sz w:val="28"/>
          <w:szCs w:val="28"/>
        </w:rPr>
      </w:pPr>
      <w:r>
        <w:rPr>
          <w:rStyle w:val="Strong"/>
          <w:sz w:val="28"/>
          <w:szCs w:val="28"/>
        </w:rPr>
        <w:t>Attributes:</w:t>
      </w:r>
      <w:r>
        <w:rPr>
          <w:sz w:val="28"/>
          <w:szCs w:val="28"/>
        </w:rPr>
        <w:t xml:space="preserve"> </w:t>
      </w:r>
      <w:proofErr w:type="spellStart"/>
      <w:r>
        <w:rPr>
          <w:sz w:val="28"/>
          <w:szCs w:val="28"/>
        </w:rPr>
        <w:t>Account_ID</w:t>
      </w:r>
      <w:proofErr w:type="spellEnd"/>
      <w:r>
        <w:rPr>
          <w:sz w:val="28"/>
          <w:szCs w:val="28"/>
        </w:rPr>
        <w:t xml:space="preserve"> (PK), </w:t>
      </w:r>
      <w:proofErr w:type="spellStart"/>
      <w:r>
        <w:rPr>
          <w:sz w:val="28"/>
          <w:szCs w:val="28"/>
        </w:rPr>
        <w:t>User_ID</w:t>
      </w:r>
      <w:proofErr w:type="spellEnd"/>
      <w:r>
        <w:rPr>
          <w:sz w:val="28"/>
          <w:szCs w:val="28"/>
        </w:rPr>
        <w:t xml:space="preserve"> (FK), </w:t>
      </w:r>
      <w:proofErr w:type="spellStart"/>
      <w:r>
        <w:rPr>
          <w:sz w:val="28"/>
          <w:szCs w:val="28"/>
        </w:rPr>
        <w:t>Account_Type</w:t>
      </w:r>
      <w:proofErr w:type="spellEnd"/>
      <w:r>
        <w:rPr>
          <w:sz w:val="28"/>
          <w:szCs w:val="28"/>
        </w:rPr>
        <w:t xml:space="preserve">, Balance, </w:t>
      </w:r>
      <w:proofErr w:type="spellStart"/>
      <w:r>
        <w:rPr>
          <w:sz w:val="28"/>
          <w:szCs w:val="28"/>
        </w:rPr>
        <w:t>Created_Date</w:t>
      </w:r>
      <w:proofErr w:type="spellEnd"/>
      <w:r>
        <w:rPr>
          <w:sz w:val="28"/>
          <w:szCs w:val="28"/>
        </w:rPr>
        <w:t>, Status</w:t>
      </w:r>
    </w:p>
    <w:p w14:paraId="77A5F19D" w14:textId="77777777" w:rsidR="00292653" w:rsidRDefault="00000000">
      <w:pPr>
        <w:pStyle w:val="NormalWeb"/>
        <w:numPr>
          <w:ilvl w:val="0"/>
          <w:numId w:val="14"/>
        </w:numPr>
        <w:spacing w:beforeAutospacing="1"/>
        <w:jc w:val="both"/>
        <w:rPr>
          <w:sz w:val="28"/>
          <w:szCs w:val="28"/>
        </w:rPr>
      </w:pPr>
      <w:r>
        <w:rPr>
          <w:rStyle w:val="Strong"/>
          <w:sz w:val="28"/>
          <w:szCs w:val="28"/>
        </w:rPr>
        <w:t>Transaction</w:t>
      </w:r>
    </w:p>
    <w:p w14:paraId="77A5F19E" w14:textId="77777777" w:rsidR="00292653" w:rsidRDefault="00000000">
      <w:pPr>
        <w:pStyle w:val="NormalWeb"/>
        <w:spacing w:beforeAutospacing="1"/>
        <w:jc w:val="both"/>
        <w:rPr>
          <w:sz w:val="28"/>
          <w:szCs w:val="28"/>
        </w:rPr>
      </w:pPr>
      <w:r>
        <w:rPr>
          <w:rStyle w:val="Strong"/>
          <w:sz w:val="28"/>
          <w:szCs w:val="28"/>
        </w:rPr>
        <w:lastRenderedPageBreak/>
        <w:t>Attributes:</w:t>
      </w:r>
      <w:r>
        <w:rPr>
          <w:sz w:val="28"/>
          <w:szCs w:val="28"/>
        </w:rPr>
        <w:t xml:space="preserve"> </w:t>
      </w:r>
      <w:proofErr w:type="spellStart"/>
      <w:r>
        <w:rPr>
          <w:sz w:val="28"/>
          <w:szCs w:val="28"/>
        </w:rPr>
        <w:t>Transaction_ID</w:t>
      </w:r>
      <w:proofErr w:type="spellEnd"/>
      <w:r>
        <w:rPr>
          <w:sz w:val="28"/>
          <w:szCs w:val="28"/>
        </w:rPr>
        <w:t xml:space="preserve"> (PK), </w:t>
      </w:r>
      <w:proofErr w:type="spellStart"/>
      <w:r>
        <w:rPr>
          <w:sz w:val="28"/>
          <w:szCs w:val="28"/>
        </w:rPr>
        <w:t>Account_ID</w:t>
      </w:r>
      <w:proofErr w:type="spellEnd"/>
      <w:r>
        <w:rPr>
          <w:sz w:val="28"/>
          <w:szCs w:val="28"/>
        </w:rPr>
        <w:t xml:space="preserve"> (FK), </w:t>
      </w:r>
      <w:proofErr w:type="spellStart"/>
      <w:r>
        <w:rPr>
          <w:sz w:val="28"/>
          <w:szCs w:val="28"/>
        </w:rPr>
        <w:t>Transaction_Type</w:t>
      </w:r>
      <w:proofErr w:type="spellEnd"/>
      <w:r>
        <w:rPr>
          <w:sz w:val="28"/>
          <w:szCs w:val="28"/>
        </w:rPr>
        <w:t xml:space="preserve"> (Deposit/Withdrawal/Transfer/Credit), Amount, Timestamp, Status</w:t>
      </w:r>
    </w:p>
    <w:p w14:paraId="77A5F19F" w14:textId="77777777" w:rsidR="00292653" w:rsidRDefault="00000000">
      <w:pPr>
        <w:pStyle w:val="NormalWeb"/>
        <w:numPr>
          <w:ilvl w:val="0"/>
          <w:numId w:val="14"/>
        </w:numPr>
        <w:spacing w:beforeAutospacing="1"/>
        <w:jc w:val="both"/>
        <w:rPr>
          <w:sz w:val="28"/>
          <w:szCs w:val="28"/>
        </w:rPr>
      </w:pPr>
      <w:proofErr w:type="spellStart"/>
      <w:r>
        <w:rPr>
          <w:rStyle w:val="Strong"/>
          <w:sz w:val="28"/>
          <w:szCs w:val="28"/>
        </w:rPr>
        <w:t>Fraud_Log</w:t>
      </w:r>
      <w:proofErr w:type="spellEnd"/>
    </w:p>
    <w:p w14:paraId="77A5F1A0" w14:textId="77777777" w:rsidR="00292653" w:rsidRDefault="00000000">
      <w:pPr>
        <w:pStyle w:val="NormalWeb"/>
        <w:spacing w:beforeAutospacing="1"/>
        <w:jc w:val="both"/>
        <w:rPr>
          <w:sz w:val="28"/>
          <w:szCs w:val="28"/>
        </w:rPr>
      </w:pPr>
      <w:r>
        <w:rPr>
          <w:rStyle w:val="Strong"/>
          <w:sz w:val="28"/>
          <w:szCs w:val="28"/>
        </w:rPr>
        <w:t>Attributes:</w:t>
      </w:r>
      <w:r>
        <w:rPr>
          <w:sz w:val="28"/>
          <w:szCs w:val="28"/>
        </w:rPr>
        <w:t xml:space="preserve"> </w:t>
      </w:r>
      <w:proofErr w:type="spellStart"/>
      <w:r>
        <w:rPr>
          <w:sz w:val="28"/>
          <w:szCs w:val="28"/>
        </w:rPr>
        <w:t>Fraud_ID</w:t>
      </w:r>
      <w:proofErr w:type="spellEnd"/>
      <w:r>
        <w:rPr>
          <w:sz w:val="28"/>
          <w:szCs w:val="28"/>
        </w:rPr>
        <w:t xml:space="preserve"> (PK), </w:t>
      </w:r>
      <w:proofErr w:type="spellStart"/>
      <w:r>
        <w:rPr>
          <w:sz w:val="28"/>
          <w:szCs w:val="28"/>
        </w:rPr>
        <w:t>Transaction_ID</w:t>
      </w:r>
      <w:proofErr w:type="spellEnd"/>
      <w:r>
        <w:rPr>
          <w:sz w:val="28"/>
          <w:szCs w:val="28"/>
        </w:rPr>
        <w:t xml:space="preserve"> (FK), </w:t>
      </w:r>
      <w:proofErr w:type="spellStart"/>
      <w:r>
        <w:rPr>
          <w:sz w:val="28"/>
          <w:szCs w:val="28"/>
        </w:rPr>
        <w:t>Risk_Score</w:t>
      </w:r>
      <w:proofErr w:type="spellEnd"/>
      <w:r>
        <w:rPr>
          <w:sz w:val="28"/>
          <w:szCs w:val="28"/>
        </w:rPr>
        <w:t xml:space="preserve">, </w:t>
      </w:r>
      <w:proofErr w:type="spellStart"/>
      <w:r>
        <w:rPr>
          <w:sz w:val="28"/>
          <w:szCs w:val="28"/>
        </w:rPr>
        <w:t>Detection_Time</w:t>
      </w:r>
      <w:proofErr w:type="spellEnd"/>
      <w:r>
        <w:rPr>
          <w:sz w:val="28"/>
          <w:szCs w:val="28"/>
        </w:rPr>
        <w:t xml:space="preserve">, </w:t>
      </w:r>
      <w:proofErr w:type="spellStart"/>
      <w:r>
        <w:rPr>
          <w:sz w:val="28"/>
          <w:szCs w:val="28"/>
        </w:rPr>
        <w:t>Action_Taken</w:t>
      </w:r>
      <w:proofErr w:type="spellEnd"/>
      <w:r>
        <w:rPr>
          <w:sz w:val="28"/>
          <w:szCs w:val="28"/>
        </w:rPr>
        <w:t>, Description</w:t>
      </w:r>
    </w:p>
    <w:p w14:paraId="77A5F1A1" w14:textId="77777777" w:rsidR="00292653" w:rsidRDefault="00000000">
      <w:pPr>
        <w:pStyle w:val="NormalWeb"/>
        <w:numPr>
          <w:ilvl w:val="0"/>
          <w:numId w:val="14"/>
        </w:numPr>
        <w:spacing w:beforeAutospacing="1"/>
        <w:jc w:val="both"/>
        <w:rPr>
          <w:sz w:val="28"/>
          <w:szCs w:val="28"/>
        </w:rPr>
      </w:pPr>
      <w:proofErr w:type="spellStart"/>
      <w:r>
        <w:rPr>
          <w:rStyle w:val="Strong"/>
          <w:sz w:val="28"/>
          <w:szCs w:val="28"/>
        </w:rPr>
        <w:t>Audit_Log</w:t>
      </w:r>
      <w:proofErr w:type="spellEnd"/>
    </w:p>
    <w:p w14:paraId="77A5F1A2" w14:textId="77777777" w:rsidR="00292653" w:rsidRDefault="00000000">
      <w:pPr>
        <w:pStyle w:val="NormalWeb"/>
        <w:spacing w:beforeAutospacing="1"/>
        <w:jc w:val="both"/>
        <w:rPr>
          <w:sz w:val="28"/>
          <w:szCs w:val="28"/>
        </w:rPr>
      </w:pPr>
      <w:r>
        <w:rPr>
          <w:rStyle w:val="Strong"/>
          <w:sz w:val="28"/>
          <w:szCs w:val="28"/>
        </w:rPr>
        <w:t>Attributes:</w:t>
      </w:r>
      <w:r>
        <w:rPr>
          <w:sz w:val="28"/>
          <w:szCs w:val="28"/>
        </w:rPr>
        <w:t xml:space="preserve"> </w:t>
      </w:r>
      <w:proofErr w:type="spellStart"/>
      <w:r>
        <w:rPr>
          <w:sz w:val="28"/>
          <w:szCs w:val="28"/>
        </w:rPr>
        <w:t>Audit_ID</w:t>
      </w:r>
      <w:proofErr w:type="spellEnd"/>
      <w:r>
        <w:rPr>
          <w:sz w:val="28"/>
          <w:szCs w:val="28"/>
        </w:rPr>
        <w:t xml:space="preserve"> (PK), </w:t>
      </w:r>
      <w:proofErr w:type="spellStart"/>
      <w:r>
        <w:rPr>
          <w:sz w:val="28"/>
          <w:szCs w:val="28"/>
        </w:rPr>
        <w:t>User_ID</w:t>
      </w:r>
      <w:proofErr w:type="spellEnd"/>
      <w:r>
        <w:rPr>
          <w:sz w:val="28"/>
          <w:szCs w:val="28"/>
        </w:rPr>
        <w:t xml:space="preserve"> (FK), </w:t>
      </w:r>
      <w:proofErr w:type="spellStart"/>
      <w:r>
        <w:rPr>
          <w:sz w:val="28"/>
          <w:szCs w:val="28"/>
        </w:rPr>
        <w:t>Operation_Type</w:t>
      </w:r>
      <w:proofErr w:type="spellEnd"/>
      <w:r>
        <w:rPr>
          <w:sz w:val="28"/>
          <w:szCs w:val="28"/>
        </w:rPr>
        <w:t>, Timestamp, Description</w:t>
      </w:r>
    </w:p>
    <w:p w14:paraId="77A5F1A3" w14:textId="77777777" w:rsidR="00292653" w:rsidRDefault="00000000">
      <w:pPr>
        <w:pStyle w:val="Heading1"/>
        <w:spacing w:before="0"/>
        <w:jc w:val="both"/>
        <w:rPr>
          <w:rFonts w:ascii="Times New Roman" w:hAnsi="Times New Roman" w:cs="Times New Roman"/>
          <w:b w:val="0"/>
          <w:bCs w:val="0"/>
          <w:color w:val="auto"/>
        </w:rPr>
      </w:pPr>
      <w:r>
        <w:rPr>
          <w:rFonts w:ascii="Times New Roman" w:hAnsi="Times New Roman" w:cs="Times New Roman"/>
          <w:b w:val="0"/>
          <w:bCs w:val="0"/>
          <w:color w:val="auto"/>
        </w:rPr>
        <w:t>Relationships</w:t>
      </w:r>
    </w:p>
    <w:p w14:paraId="77A5F1A4" w14:textId="77777777" w:rsidR="00292653" w:rsidRDefault="00000000">
      <w:pPr>
        <w:pStyle w:val="NormalWeb"/>
        <w:spacing w:beforeAutospacing="1"/>
        <w:jc w:val="both"/>
        <w:rPr>
          <w:sz w:val="28"/>
          <w:szCs w:val="28"/>
        </w:rPr>
      </w:pPr>
      <w:proofErr w:type="gramStart"/>
      <w:r>
        <w:rPr>
          <w:rFonts w:eastAsia="Symbol"/>
          <w:sz w:val="28"/>
          <w:szCs w:val="28"/>
        </w:rPr>
        <w:t>·</w:t>
      </w:r>
      <w:r>
        <w:rPr>
          <w:rFonts w:eastAsia="SimSun"/>
          <w:sz w:val="28"/>
          <w:szCs w:val="28"/>
        </w:rPr>
        <w:t xml:space="preserve">  </w:t>
      </w:r>
      <w:r>
        <w:rPr>
          <w:rStyle w:val="Strong"/>
          <w:sz w:val="28"/>
          <w:szCs w:val="28"/>
        </w:rPr>
        <w:t>User</w:t>
      </w:r>
      <w:proofErr w:type="gramEnd"/>
      <w:r>
        <w:rPr>
          <w:rStyle w:val="Strong"/>
          <w:sz w:val="28"/>
          <w:szCs w:val="28"/>
        </w:rPr>
        <w:t xml:space="preserve"> → Account</w:t>
      </w:r>
      <w:r>
        <w:rPr>
          <w:sz w:val="28"/>
          <w:szCs w:val="28"/>
        </w:rPr>
        <w:t>: One-to-Many</w:t>
      </w:r>
    </w:p>
    <w:p w14:paraId="77A5F1A5" w14:textId="77777777" w:rsidR="00292653" w:rsidRDefault="00000000">
      <w:pPr>
        <w:pStyle w:val="NormalWeb"/>
        <w:spacing w:beforeAutospacing="1"/>
        <w:jc w:val="both"/>
        <w:rPr>
          <w:sz w:val="28"/>
          <w:szCs w:val="28"/>
        </w:rPr>
      </w:pPr>
      <w:proofErr w:type="gramStart"/>
      <w:r>
        <w:rPr>
          <w:rFonts w:eastAsia="Symbol"/>
          <w:sz w:val="28"/>
          <w:szCs w:val="28"/>
        </w:rPr>
        <w:t>·</w:t>
      </w:r>
      <w:r>
        <w:rPr>
          <w:rFonts w:eastAsia="SimSun"/>
          <w:sz w:val="28"/>
          <w:szCs w:val="28"/>
        </w:rPr>
        <w:t xml:space="preserve">  </w:t>
      </w:r>
      <w:r>
        <w:rPr>
          <w:rStyle w:val="Strong"/>
          <w:sz w:val="28"/>
          <w:szCs w:val="28"/>
        </w:rPr>
        <w:t>Account</w:t>
      </w:r>
      <w:proofErr w:type="gramEnd"/>
      <w:r>
        <w:rPr>
          <w:rStyle w:val="Strong"/>
          <w:sz w:val="28"/>
          <w:szCs w:val="28"/>
        </w:rPr>
        <w:t xml:space="preserve"> → Transaction</w:t>
      </w:r>
      <w:r>
        <w:rPr>
          <w:sz w:val="28"/>
          <w:szCs w:val="28"/>
        </w:rPr>
        <w:t>: One-to-Many</w:t>
      </w:r>
    </w:p>
    <w:p w14:paraId="77A5F1A6" w14:textId="77777777" w:rsidR="00292653" w:rsidRDefault="00000000">
      <w:pPr>
        <w:pStyle w:val="NormalWeb"/>
        <w:spacing w:beforeAutospacing="1"/>
        <w:jc w:val="both"/>
        <w:rPr>
          <w:sz w:val="28"/>
          <w:szCs w:val="28"/>
        </w:rPr>
      </w:pPr>
      <w:proofErr w:type="gramStart"/>
      <w:r>
        <w:rPr>
          <w:rFonts w:eastAsia="Symbol"/>
          <w:sz w:val="28"/>
          <w:szCs w:val="28"/>
        </w:rPr>
        <w:t>·</w:t>
      </w:r>
      <w:r>
        <w:rPr>
          <w:rFonts w:eastAsia="SimSun"/>
          <w:sz w:val="28"/>
          <w:szCs w:val="28"/>
        </w:rPr>
        <w:t xml:space="preserve">  </w:t>
      </w:r>
      <w:r>
        <w:rPr>
          <w:rStyle w:val="Strong"/>
          <w:sz w:val="28"/>
          <w:szCs w:val="28"/>
        </w:rPr>
        <w:t>Transaction</w:t>
      </w:r>
      <w:proofErr w:type="gramEnd"/>
      <w:r>
        <w:rPr>
          <w:rStyle w:val="Strong"/>
          <w:sz w:val="28"/>
          <w:szCs w:val="28"/>
        </w:rPr>
        <w:t xml:space="preserve"> → </w:t>
      </w:r>
      <w:proofErr w:type="spellStart"/>
      <w:r>
        <w:rPr>
          <w:rStyle w:val="Strong"/>
          <w:sz w:val="28"/>
          <w:szCs w:val="28"/>
        </w:rPr>
        <w:t>Fraud_Log</w:t>
      </w:r>
      <w:proofErr w:type="spellEnd"/>
      <w:r>
        <w:rPr>
          <w:sz w:val="28"/>
          <w:szCs w:val="28"/>
        </w:rPr>
        <w:t>: One-to-One or One-to-Many</w:t>
      </w:r>
    </w:p>
    <w:p w14:paraId="77A5F1A7" w14:textId="77777777" w:rsidR="00292653" w:rsidRDefault="00000000">
      <w:pPr>
        <w:pStyle w:val="NormalWeb"/>
        <w:spacing w:beforeAutospacing="1"/>
        <w:jc w:val="both"/>
        <w:rPr>
          <w:sz w:val="28"/>
          <w:szCs w:val="28"/>
        </w:rPr>
      </w:pPr>
      <w:proofErr w:type="gramStart"/>
      <w:r>
        <w:rPr>
          <w:rFonts w:eastAsia="Symbol"/>
          <w:sz w:val="28"/>
          <w:szCs w:val="28"/>
        </w:rPr>
        <w:t>·</w:t>
      </w:r>
      <w:r>
        <w:rPr>
          <w:rFonts w:eastAsia="SimSun"/>
          <w:sz w:val="28"/>
          <w:szCs w:val="28"/>
        </w:rPr>
        <w:t xml:space="preserve">  </w:t>
      </w:r>
      <w:r>
        <w:rPr>
          <w:rStyle w:val="Strong"/>
          <w:sz w:val="28"/>
          <w:szCs w:val="28"/>
        </w:rPr>
        <w:t>User</w:t>
      </w:r>
      <w:proofErr w:type="gramEnd"/>
      <w:r>
        <w:rPr>
          <w:rStyle w:val="Strong"/>
          <w:sz w:val="28"/>
          <w:szCs w:val="28"/>
        </w:rPr>
        <w:t xml:space="preserve"> → </w:t>
      </w:r>
      <w:proofErr w:type="spellStart"/>
      <w:r>
        <w:rPr>
          <w:rStyle w:val="Strong"/>
          <w:sz w:val="28"/>
          <w:szCs w:val="28"/>
        </w:rPr>
        <w:t>Audit_Log</w:t>
      </w:r>
      <w:proofErr w:type="spellEnd"/>
      <w:r>
        <w:rPr>
          <w:sz w:val="28"/>
          <w:szCs w:val="28"/>
        </w:rPr>
        <w:t>: One-to-Many</w:t>
      </w:r>
    </w:p>
    <w:p w14:paraId="77A5F1A8" w14:textId="77777777" w:rsidR="00292653" w:rsidRDefault="00000000">
      <w:pPr>
        <w:spacing w:beforeAutospacing="1" w:after="0" w:afterAutospacing="1"/>
        <w:ind w:left="1080"/>
        <w:jc w:val="both"/>
        <w:rPr>
          <w:rFonts w:ascii="Times New Roman" w:hAnsi="Times New Roman" w:cs="Times New Roman"/>
          <w:sz w:val="28"/>
          <w:szCs w:val="28"/>
        </w:rPr>
      </w:pPr>
      <w:r>
        <w:rPr>
          <w:noProof/>
        </w:rPr>
        <w:drawing>
          <wp:inline distT="0" distB="0" distL="114300" distR="114300" wp14:anchorId="77A5F2A1" wp14:editId="77A5F2A2">
            <wp:extent cx="3942080" cy="3324860"/>
            <wp:effectExtent l="0" t="0" r="5080" b="12700"/>
            <wp:docPr id="2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descr="IMG_256"/>
                    <pic:cNvPicPr>
                      <a:picLocks noChangeAspect="1"/>
                    </pic:cNvPicPr>
                  </pic:nvPicPr>
                  <pic:blipFill>
                    <a:blip r:embed="rId14"/>
                    <a:stretch>
                      <a:fillRect/>
                    </a:stretch>
                  </pic:blipFill>
                  <pic:spPr>
                    <a:xfrm>
                      <a:off x="0" y="0"/>
                      <a:ext cx="3942080" cy="3324860"/>
                    </a:xfrm>
                    <a:prstGeom prst="rect">
                      <a:avLst/>
                    </a:prstGeom>
                    <a:noFill/>
                    <a:ln w="9525">
                      <a:noFill/>
                    </a:ln>
                  </pic:spPr>
                </pic:pic>
              </a:graphicData>
            </a:graphic>
          </wp:inline>
        </w:drawing>
      </w:r>
    </w:p>
    <w:p w14:paraId="77A5F1A9" w14:textId="77777777" w:rsidR="00292653" w:rsidRDefault="00000000">
      <w:pPr>
        <w:pStyle w:val="Heading1"/>
        <w:numPr>
          <w:ilvl w:val="0"/>
          <w:numId w:val="15"/>
        </w:numPr>
        <w:jc w:val="both"/>
      </w:pPr>
      <w:r>
        <w:rPr>
          <w:rFonts w:ascii="Times New Roman" w:hAnsi="Times New Roman" w:cs="Times New Roman"/>
        </w:rPr>
        <w:lastRenderedPageBreak/>
        <w:t>Schema Design (Oracle)</w:t>
      </w:r>
    </w:p>
    <w:p w14:paraId="77A5F1AA" w14:textId="77777777" w:rsidR="00292653" w:rsidRDefault="00000000">
      <w:pPr>
        <w:jc w:val="both"/>
        <w:rPr>
          <w:rFonts w:ascii="Times New Roman" w:hAnsi="Times New Roman"/>
          <w:sz w:val="28"/>
          <w:szCs w:val="28"/>
        </w:rPr>
      </w:pPr>
      <w:r>
        <w:rPr>
          <w:rFonts w:ascii="Times New Roman" w:hAnsi="Times New Roman" w:cs="Times New Roman"/>
          <w:sz w:val="28"/>
          <w:szCs w:val="28"/>
        </w:rPr>
        <w:t>Customers Table</w:t>
      </w:r>
      <w:r>
        <w:rPr>
          <w:rFonts w:ascii="Times New Roman" w:hAnsi="Times New Roman" w:cs="Times New Roman"/>
          <w:sz w:val="28"/>
          <w:szCs w:val="28"/>
        </w:rPr>
        <w:br/>
        <w:t>SQL&gt;</w:t>
      </w:r>
      <w:r>
        <w:rPr>
          <w:rFonts w:ascii="Times New Roman" w:hAnsi="Times New Roman"/>
          <w:sz w:val="28"/>
          <w:szCs w:val="28"/>
        </w:rPr>
        <w:t>CREATE TABLE Customers (</w:t>
      </w:r>
    </w:p>
    <w:p w14:paraId="77A5F1AB"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customer_id</w:t>
      </w:r>
      <w:proofErr w:type="spellEnd"/>
      <w:r>
        <w:rPr>
          <w:rFonts w:ascii="Times New Roman" w:hAnsi="Times New Roman"/>
          <w:sz w:val="28"/>
          <w:szCs w:val="28"/>
        </w:rPr>
        <w:t xml:space="preserve"> NUMBER GENERATED BY DEFAULT ON NULL AS IDENTITY PRIMARY KEY,</w:t>
      </w:r>
    </w:p>
    <w:p w14:paraId="77A5F1AC"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first_name</w:t>
      </w:r>
      <w:proofErr w:type="spellEnd"/>
      <w:r>
        <w:rPr>
          <w:rFonts w:ascii="Times New Roman" w:hAnsi="Times New Roman"/>
          <w:sz w:val="28"/>
          <w:szCs w:val="28"/>
        </w:rPr>
        <w:t xml:space="preserve"> VARCHAR2(50) NOT NULL,</w:t>
      </w:r>
    </w:p>
    <w:p w14:paraId="77A5F1AD"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last_name</w:t>
      </w:r>
      <w:proofErr w:type="spellEnd"/>
      <w:r>
        <w:rPr>
          <w:rFonts w:ascii="Times New Roman" w:hAnsi="Times New Roman"/>
          <w:sz w:val="28"/>
          <w:szCs w:val="28"/>
        </w:rPr>
        <w:t xml:space="preserve"> VARCHAR2(50) NOT NULL,</w:t>
      </w:r>
    </w:p>
    <w:p w14:paraId="77A5F1AE" w14:textId="77777777" w:rsidR="00292653" w:rsidRDefault="00000000">
      <w:pPr>
        <w:jc w:val="both"/>
        <w:rPr>
          <w:rFonts w:ascii="Times New Roman" w:hAnsi="Times New Roman"/>
          <w:sz w:val="28"/>
          <w:szCs w:val="28"/>
        </w:rPr>
      </w:pPr>
      <w:r>
        <w:rPr>
          <w:rFonts w:ascii="Times New Roman" w:hAnsi="Times New Roman"/>
          <w:sz w:val="28"/>
          <w:szCs w:val="28"/>
        </w:rPr>
        <w:t xml:space="preserve">    email VARCHAR2(100) UNIQUE NOT NULL,</w:t>
      </w:r>
    </w:p>
    <w:p w14:paraId="77A5F1AF"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phone_number</w:t>
      </w:r>
      <w:proofErr w:type="spellEnd"/>
      <w:r>
        <w:rPr>
          <w:rFonts w:ascii="Times New Roman" w:hAnsi="Times New Roman"/>
          <w:sz w:val="28"/>
          <w:szCs w:val="28"/>
        </w:rPr>
        <w:t xml:space="preserve"> VARCHAR2(15),</w:t>
      </w:r>
    </w:p>
    <w:p w14:paraId="77A5F1B0"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date_of_birth</w:t>
      </w:r>
      <w:proofErr w:type="spellEnd"/>
      <w:r>
        <w:rPr>
          <w:rFonts w:ascii="Times New Roman" w:hAnsi="Times New Roman"/>
          <w:sz w:val="28"/>
          <w:szCs w:val="28"/>
        </w:rPr>
        <w:t xml:space="preserve"> DATE,</w:t>
      </w:r>
    </w:p>
    <w:p w14:paraId="77A5F1B1"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created_at</w:t>
      </w:r>
      <w:proofErr w:type="spellEnd"/>
      <w:r>
        <w:rPr>
          <w:rFonts w:ascii="Times New Roman" w:hAnsi="Times New Roman"/>
          <w:sz w:val="28"/>
          <w:szCs w:val="28"/>
        </w:rPr>
        <w:t xml:space="preserve"> TIMESTAMP DEFAULT CURRENT_TIMESTAMP,</w:t>
      </w:r>
    </w:p>
    <w:p w14:paraId="77A5F1B2"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updated_at</w:t>
      </w:r>
      <w:proofErr w:type="spellEnd"/>
      <w:r>
        <w:rPr>
          <w:rFonts w:ascii="Times New Roman" w:hAnsi="Times New Roman"/>
          <w:sz w:val="28"/>
          <w:szCs w:val="28"/>
        </w:rPr>
        <w:t xml:space="preserve"> TIMESTAMP DEFAULT CURRENT_TIMESTAMP</w:t>
      </w:r>
    </w:p>
    <w:p w14:paraId="77A5F1B3"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1B4"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 xml:space="preserve">Output: </w:t>
      </w:r>
    </w:p>
    <w:p w14:paraId="77A5F1B5" w14:textId="77777777" w:rsidR="00292653" w:rsidRDefault="00000000">
      <w:pPr>
        <w:pStyle w:val="NormalWeb"/>
        <w:spacing w:beforeAutospacing="1"/>
      </w:pPr>
      <w:r>
        <w:rPr>
          <w:noProof/>
        </w:rPr>
        <w:drawing>
          <wp:inline distT="0" distB="0" distL="114300" distR="114300" wp14:anchorId="77A5F2A3" wp14:editId="77A5F2A4">
            <wp:extent cx="5788660" cy="2770505"/>
            <wp:effectExtent l="0" t="0" r="2540" b="3175"/>
            <wp:docPr id="25"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0" descr="IMG_256"/>
                    <pic:cNvPicPr>
                      <a:picLocks noChangeAspect="1"/>
                    </pic:cNvPicPr>
                  </pic:nvPicPr>
                  <pic:blipFill>
                    <a:blip r:embed="rId15"/>
                    <a:stretch>
                      <a:fillRect/>
                    </a:stretch>
                  </pic:blipFill>
                  <pic:spPr>
                    <a:xfrm>
                      <a:off x="0" y="0"/>
                      <a:ext cx="5788660" cy="2770505"/>
                    </a:xfrm>
                    <a:prstGeom prst="rect">
                      <a:avLst/>
                    </a:prstGeom>
                    <a:noFill/>
                    <a:ln w="9525">
                      <a:noFill/>
                    </a:ln>
                  </pic:spPr>
                </pic:pic>
              </a:graphicData>
            </a:graphic>
          </wp:inline>
        </w:drawing>
      </w:r>
    </w:p>
    <w:p w14:paraId="77A5F1B6"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br/>
      </w:r>
      <w:r>
        <w:rPr>
          <w:rFonts w:ascii="SimSun" w:eastAsia="SimSun" w:hAnsi="SimSun" w:cs="SimSun"/>
          <w:szCs w:val="24"/>
        </w:rPr>
        <w:t>2.2 Accounts Table</w:t>
      </w:r>
      <w:r>
        <w:rPr>
          <w:rFonts w:ascii="Times New Roman" w:hAnsi="Times New Roman" w:cs="Times New Roman"/>
          <w:sz w:val="28"/>
          <w:szCs w:val="28"/>
        </w:rPr>
        <w:br/>
      </w:r>
    </w:p>
    <w:p w14:paraId="77A5F1B7" w14:textId="77777777" w:rsidR="00292653" w:rsidRDefault="00000000">
      <w:pPr>
        <w:jc w:val="both"/>
        <w:rPr>
          <w:rFonts w:ascii="Times New Roman" w:hAnsi="Times New Roman"/>
          <w:sz w:val="28"/>
          <w:szCs w:val="28"/>
        </w:rPr>
      </w:pPr>
      <w:r>
        <w:rPr>
          <w:rFonts w:ascii="Times New Roman" w:hAnsi="Times New Roman" w:cs="Times New Roman"/>
          <w:sz w:val="28"/>
          <w:szCs w:val="28"/>
        </w:rPr>
        <w:t>SQL&gt;</w:t>
      </w:r>
      <w:r>
        <w:rPr>
          <w:rFonts w:ascii="Times New Roman" w:hAnsi="Times New Roman"/>
          <w:sz w:val="28"/>
          <w:szCs w:val="28"/>
        </w:rPr>
        <w:t>CREATE TABLE Accounts (</w:t>
      </w:r>
    </w:p>
    <w:p w14:paraId="77A5F1B8"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account_id</w:t>
      </w:r>
      <w:proofErr w:type="spellEnd"/>
      <w:r>
        <w:rPr>
          <w:rFonts w:ascii="Times New Roman" w:hAnsi="Times New Roman"/>
          <w:sz w:val="28"/>
          <w:szCs w:val="28"/>
        </w:rPr>
        <w:t xml:space="preserve"> NUMBER GENERATED BY DEFAULT ON NULL AS IDENTITY PRIMARY KEY,</w:t>
      </w:r>
    </w:p>
    <w:p w14:paraId="77A5F1B9"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customer_id</w:t>
      </w:r>
      <w:proofErr w:type="spellEnd"/>
      <w:r>
        <w:rPr>
          <w:rFonts w:ascii="Times New Roman" w:hAnsi="Times New Roman"/>
          <w:sz w:val="28"/>
          <w:szCs w:val="28"/>
        </w:rPr>
        <w:t xml:space="preserve"> NUMBER NOT NULL,</w:t>
      </w:r>
    </w:p>
    <w:p w14:paraId="77A5F1BA"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account_type</w:t>
      </w:r>
      <w:proofErr w:type="spellEnd"/>
      <w:r>
        <w:rPr>
          <w:rFonts w:ascii="Times New Roman" w:hAnsi="Times New Roman"/>
          <w:sz w:val="28"/>
          <w:szCs w:val="28"/>
        </w:rPr>
        <w:t xml:space="preserve"> VARCHAR2(20) CHECK (</w:t>
      </w:r>
      <w:proofErr w:type="spellStart"/>
      <w:r>
        <w:rPr>
          <w:rFonts w:ascii="Times New Roman" w:hAnsi="Times New Roman"/>
          <w:sz w:val="28"/>
          <w:szCs w:val="28"/>
        </w:rPr>
        <w:t>account_type</w:t>
      </w:r>
      <w:proofErr w:type="spellEnd"/>
      <w:r>
        <w:rPr>
          <w:rFonts w:ascii="Times New Roman" w:hAnsi="Times New Roman"/>
          <w:sz w:val="28"/>
          <w:szCs w:val="28"/>
        </w:rPr>
        <w:t xml:space="preserve"> IN ('SAVINGS','CURRENT','CREDIT')),</w:t>
      </w:r>
    </w:p>
    <w:p w14:paraId="77A5F1BB" w14:textId="77777777" w:rsidR="00292653" w:rsidRDefault="00000000">
      <w:pPr>
        <w:jc w:val="both"/>
        <w:rPr>
          <w:rFonts w:ascii="Times New Roman" w:hAnsi="Times New Roman"/>
          <w:sz w:val="28"/>
          <w:szCs w:val="28"/>
        </w:rPr>
      </w:pPr>
      <w:r>
        <w:rPr>
          <w:rFonts w:ascii="Times New Roman" w:hAnsi="Times New Roman"/>
          <w:sz w:val="28"/>
          <w:szCs w:val="28"/>
        </w:rPr>
        <w:t xml:space="preserve">    balance </w:t>
      </w:r>
      <w:proofErr w:type="gramStart"/>
      <w:r>
        <w:rPr>
          <w:rFonts w:ascii="Times New Roman" w:hAnsi="Times New Roman"/>
          <w:sz w:val="28"/>
          <w:szCs w:val="28"/>
        </w:rPr>
        <w:t>NUMBER(</w:t>
      </w:r>
      <w:proofErr w:type="gramEnd"/>
      <w:r>
        <w:rPr>
          <w:rFonts w:ascii="Times New Roman" w:hAnsi="Times New Roman"/>
          <w:sz w:val="28"/>
          <w:szCs w:val="28"/>
        </w:rPr>
        <w:t>18,2) DEFAULT 0,</w:t>
      </w:r>
    </w:p>
    <w:p w14:paraId="77A5F1BC" w14:textId="77777777" w:rsidR="00292653" w:rsidRDefault="00000000">
      <w:pPr>
        <w:jc w:val="both"/>
        <w:rPr>
          <w:rFonts w:ascii="Times New Roman" w:hAnsi="Times New Roman"/>
          <w:sz w:val="28"/>
          <w:szCs w:val="28"/>
        </w:rPr>
      </w:pPr>
      <w:r>
        <w:rPr>
          <w:rFonts w:ascii="Times New Roman" w:hAnsi="Times New Roman"/>
          <w:sz w:val="28"/>
          <w:szCs w:val="28"/>
        </w:rPr>
        <w:t xml:space="preserve">    currency VARCHAR2(3) DEFAULT 'INR',</w:t>
      </w:r>
    </w:p>
    <w:p w14:paraId="77A5F1BD"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created_at</w:t>
      </w:r>
      <w:proofErr w:type="spellEnd"/>
      <w:r>
        <w:rPr>
          <w:rFonts w:ascii="Times New Roman" w:hAnsi="Times New Roman"/>
          <w:sz w:val="28"/>
          <w:szCs w:val="28"/>
        </w:rPr>
        <w:t xml:space="preserve"> TIMESTAMP DEFAULT CURRENT_TIMESTAMP,</w:t>
      </w:r>
    </w:p>
    <w:p w14:paraId="77A5F1BE"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updated_at</w:t>
      </w:r>
      <w:proofErr w:type="spellEnd"/>
      <w:r>
        <w:rPr>
          <w:rFonts w:ascii="Times New Roman" w:hAnsi="Times New Roman"/>
          <w:sz w:val="28"/>
          <w:szCs w:val="28"/>
        </w:rPr>
        <w:t xml:space="preserve"> TIMESTAMP DEFAULT CURRENT_TIMESTAMP,</w:t>
      </w:r>
    </w:p>
    <w:p w14:paraId="77A5F1BF" w14:textId="77777777" w:rsidR="00292653" w:rsidRDefault="00000000">
      <w:pPr>
        <w:jc w:val="both"/>
        <w:rPr>
          <w:rFonts w:ascii="Times New Roman" w:hAnsi="Times New Roman"/>
          <w:sz w:val="28"/>
          <w:szCs w:val="28"/>
        </w:rPr>
      </w:pPr>
      <w:r>
        <w:rPr>
          <w:rFonts w:ascii="Times New Roman" w:hAnsi="Times New Roman"/>
          <w:sz w:val="28"/>
          <w:szCs w:val="28"/>
        </w:rPr>
        <w:t xml:space="preserve">    CONSTRAINT </w:t>
      </w:r>
      <w:proofErr w:type="spellStart"/>
      <w:r>
        <w:rPr>
          <w:rFonts w:ascii="Times New Roman" w:hAnsi="Times New Roman"/>
          <w:sz w:val="28"/>
          <w:szCs w:val="28"/>
        </w:rPr>
        <w:t>fk_account_customer</w:t>
      </w:r>
      <w:proofErr w:type="spellEnd"/>
      <w:r>
        <w:rPr>
          <w:rFonts w:ascii="Times New Roman" w:hAnsi="Times New Roman"/>
          <w:sz w:val="28"/>
          <w:szCs w:val="28"/>
        </w:rPr>
        <w:t xml:space="preserve"> FOREIGN KEY (</w:t>
      </w:r>
      <w:proofErr w:type="spellStart"/>
      <w:r>
        <w:rPr>
          <w:rFonts w:ascii="Times New Roman" w:hAnsi="Times New Roman"/>
          <w:sz w:val="28"/>
          <w:szCs w:val="28"/>
        </w:rPr>
        <w:t>customer_id</w:t>
      </w:r>
      <w:proofErr w:type="spellEnd"/>
      <w:r>
        <w:rPr>
          <w:rFonts w:ascii="Times New Roman" w:hAnsi="Times New Roman"/>
          <w:sz w:val="28"/>
          <w:szCs w:val="28"/>
        </w:rPr>
        <w:t>)</w:t>
      </w:r>
    </w:p>
    <w:p w14:paraId="77A5F1C0" w14:textId="77777777" w:rsidR="00292653" w:rsidRDefault="00000000">
      <w:pPr>
        <w:jc w:val="both"/>
        <w:rPr>
          <w:rFonts w:ascii="Times New Roman" w:hAnsi="Times New Roman"/>
          <w:sz w:val="28"/>
          <w:szCs w:val="28"/>
        </w:rPr>
      </w:pPr>
      <w:r>
        <w:rPr>
          <w:rFonts w:ascii="Times New Roman" w:hAnsi="Times New Roman"/>
          <w:sz w:val="28"/>
          <w:szCs w:val="28"/>
        </w:rPr>
        <w:t xml:space="preserve">        REFERENCES Customers(</w:t>
      </w:r>
      <w:proofErr w:type="spellStart"/>
      <w:r>
        <w:rPr>
          <w:rFonts w:ascii="Times New Roman" w:hAnsi="Times New Roman"/>
          <w:sz w:val="28"/>
          <w:szCs w:val="28"/>
        </w:rPr>
        <w:t>customer_id</w:t>
      </w:r>
      <w:proofErr w:type="spellEnd"/>
      <w:r>
        <w:rPr>
          <w:rFonts w:ascii="Times New Roman" w:hAnsi="Times New Roman"/>
          <w:sz w:val="28"/>
          <w:szCs w:val="28"/>
        </w:rPr>
        <w:t>)</w:t>
      </w:r>
    </w:p>
    <w:p w14:paraId="77A5F1C1" w14:textId="77777777" w:rsidR="00292653" w:rsidRDefault="00000000">
      <w:pPr>
        <w:jc w:val="both"/>
        <w:rPr>
          <w:rFonts w:ascii="Times New Roman" w:hAnsi="Times New Roman"/>
          <w:sz w:val="28"/>
          <w:szCs w:val="28"/>
        </w:rPr>
      </w:pPr>
      <w:r>
        <w:rPr>
          <w:rFonts w:ascii="Times New Roman" w:hAnsi="Times New Roman"/>
          <w:sz w:val="28"/>
          <w:szCs w:val="28"/>
        </w:rPr>
        <w:t xml:space="preserve">        ON DELETE CASCADE</w:t>
      </w:r>
    </w:p>
    <w:p w14:paraId="77A5F1C2"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1C3"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Output:</w:t>
      </w:r>
    </w:p>
    <w:p w14:paraId="77A5F1C4" w14:textId="77777777" w:rsidR="00292653" w:rsidRDefault="00000000">
      <w:pPr>
        <w:jc w:val="both"/>
        <w:rPr>
          <w:rFonts w:ascii="Times New Roman" w:hAnsi="Times New Roman" w:cs="Times New Roman"/>
          <w:sz w:val="28"/>
          <w:szCs w:val="28"/>
        </w:rPr>
      </w:pPr>
      <w:r>
        <w:rPr>
          <w:noProof/>
        </w:rPr>
        <w:drawing>
          <wp:inline distT="0" distB="0" distL="114300" distR="114300" wp14:anchorId="77A5F2A5" wp14:editId="77A5F2A6">
            <wp:extent cx="4323080" cy="2005330"/>
            <wp:effectExtent l="0" t="0" r="5080" b="635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16"/>
                    <a:stretch>
                      <a:fillRect/>
                    </a:stretch>
                  </pic:blipFill>
                  <pic:spPr>
                    <a:xfrm>
                      <a:off x="0" y="0"/>
                      <a:ext cx="4323080" cy="2005330"/>
                    </a:xfrm>
                    <a:prstGeom prst="rect">
                      <a:avLst/>
                    </a:prstGeom>
                    <a:noFill/>
                    <a:ln>
                      <a:noFill/>
                    </a:ln>
                  </pic:spPr>
                </pic:pic>
              </a:graphicData>
            </a:graphic>
          </wp:inline>
        </w:drawing>
      </w:r>
    </w:p>
    <w:p w14:paraId="77A5F1C5"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br/>
      </w:r>
      <w:r>
        <w:rPr>
          <w:rFonts w:ascii="SimSun" w:eastAsia="SimSun" w:hAnsi="SimSun" w:cs="SimSun"/>
          <w:szCs w:val="24"/>
        </w:rPr>
        <w:t>2.3 Transaction Types Table</w:t>
      </w:r>
    </w:p>
    <w:p w14:paraId="77A5F1C6" w14:textId="77777777" w:rsidR="00292653" w:rsidRDefault="00000000">
      <w:pPr>
        <w:jc w:val="both"/>
        <w:rPr>
          <w:rFonts w:ascii="Times New Roman" w:hAnsi="Times New Roman"/>
          <w:sz w:val="28"/>
          <w:szCs w:val="28"/>
        </w:rPr>
      </w:pPr>
      <w:r>
        <w:rPr>
          <w:rFonts w:ascii="Times New Roman" w:hAnsi="Times New Roman" w:cs="Times New Roman"/>
          <w:sz w:val="28"/>
          <w:szCs w:val="28"/>
        </w:rPr>
        <w:t>SQL&gt;</w:t>
      </w:r>
      <w:r>
        <w:rPr>
          <w:rFonts w:ascii="Times New Roman" w:hAnsi="Times New Roman"/>
          <w:sz w:val="28"/>
          <w:szCs w:val="28"/>
        </w:rPr>
        <w:t xml:space="preserve">CREATE TABLE </w:t>
      </w:r>
      <w:proofErr w:type="spellStart"/>
      <w:r>
        <w:rPr>
          <w:rFonts w:ascii="Times New Roman" w:hAnsi="Times New Roman"/>
          <w:sz w:val="28"/>
          <w:szCs w:val="28"/>
        </w:rPr>
        <w:t>Transaction_Types</w:t>
      </w:r>
      <w:proofErr w:type="spellEnd"/>
      <w:r>
        <w:rPr>
          <w:rFonts w:ascii="Times New Roman" w:hAnsi="Times New Roman"/>
          <w:sz w:val="28"/>
          <w:szCs w:val="28"/>
        </w:rPr>
        <w:t xml:space="preserve"> (</w:t>
      </w:r>
    </w:p>
    <w:p w14:paraId="77A5F1C7"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transaction_type_id</w:t>
      </w:r>
      <w:proofErr w:type="spellEnd"/>
      <w:r>
        <w:rPr>
          <w:rFonts w:ascii="Times New Roman" w:hAnsi="Times New Roman"/>
          <w:sz w:val="28"/>
          <w:szCs w:val="28"/>
        </w:rPr>
        <w:t xml:space="preserve"> NUMBER GENERATED BY DEFAULT ON NULL AS IDENTITY PRIMARY KEY,</w:t>
      </w:r>
    </w:p>
    <w:p w14:paraId="77A5F1C8"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type_name</w:t>
      </w:r>
      <w:proofErr w:type="spellEnd"/>
      <w:r>
        <w:rPr>
          <w:rFonts w:ascii="Times New Roman" w:hAnsi="Times New Roman"/>
          <w:sz w:val="28"/>
          <w:szCs w:val="28"/>
        </w:rPr>
        <w:t xml:space="preserve"> VARCHAR2(20) UNIQUE NOT NULL -- Deposit, Withdrawal, Transfer, Credit</w:t>
      </w:r>
    </w:p>
    <w:p w14:paraId="77A5F1C9"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1CA"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Output:</w:t>
      </w:r>
    </w:p>
    <w:p w14:paraId="77A5F1CB" w14:textId="77777777" w:rsidR="00292653" w:rsidRDefault="00000000">
      <w:pPr>
        <w:jc w:val="both"/>
        <w:rPr>
          <w:rFonts w:ascii="Times New Roman" w:hAnsi="Times New Roman" w:cs="Times New Roman"/>
          <w:sz w:val="28"/>
          <w:szCs w:val="28"/>
        </w:rPr>
      </w:pPr>
      <w:r>
        <w:rPr>
          <w:noProof/>
        </w:rPr>
        <w:drawing>
          <wp:inline distT="0" distB="0" distL="114300" distR="114300" wp14:anchorId="77A5F2A7" wp14:editId="77A5F2A8">
            <wp:extent cx="5482590" cy="1345565"/>
            <wp:effectExtent l="0" t="0" r="3810" b="10795"/>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17"/>
                    <a:stretch>
                      <a:fillRect/>
                    </a:stretch>
                  </pic:blipFill>
                  <pic:spPr>
                    <a:xfrm>
                      <a:off x="0" y="0"/>
                      <a:ext cx="5482590" cy="1345565"/>
                    </a:xfrm>
                    <a:prstGeom prst="rect">
                      <a:avLst/>
                    </a:prstGeom>
                    <a:noFill/>
                    <a:ln>
                      <a:noFill/>
                    </a:ln>
                  </pic:spPr>
                </pic:pic>
              </a:graphicData>
            </a:graphic>
          </wp:inline>
        </w:drawing>
      </w:r>
      <w:r>
        <w:rPr>
          <w:rFonts w:ascii="Times New Roman" w:hAnsi="Times New Roman" w:cs="Times New Roman"/>
          <w:sz w:val="28"/>
          <w:szCs w:val="28"/>
        </w:rPr>
        <w:br/>
      </w:r>
      <w:r>
        <w:rPr>
          <w:rFonts w:ascii="SimSun" w:eastAsia="SimSun" w:hAnsi="SimSun" w:cs="SimSun"/>
          <w:szCs w:val="24"/>
        </w:rPr>
        <w:t>2.4 Transactions Table</w:t>
      </w:r>
    </w:p>
    <w:p w14:paraId="77A5F1CC" w14:textId="77777777" w:rsidR="00292653" w:rsidRDefault="00000000">
      <w:pPr>
        <w:jc w:val="both"/>
        <w:rPr>
          <w:rFonts w:ascii="Times New Roman" w:hAnsi="Times New Roman"/>
          <w:sz w:val="28"/>
          <w:szCs w:val="28"/>
        </w:rPr>
      </w:pPr>
      <w:r>
        <w:rPr>
          <w:rFonts w:ascii="Times New Roman" w:hAnsi="Times New Roman" w:cs="Times New Roman"/>
          <w:sz w:val="28"/>
          <w:szCs w:val="28"/>
        </w:rPr>
        <w:t xml:space="preserve">SQL&gt; </w:t>
      </w:r>
      <w:r>
        <w:rPr>
          <w:rFonts w:ascii="Times New Roman" w:hAnsi="Times New Roman"/>
          <w:sz w:val="28"/>
          <w:szCs w:val="28"/>
        </w:rPr>
        <w:t>CREATE TABLE Transactions (</w:t>
      </w:r>
    </w:p>
    <w:p w14:paraId="77A5F1CD"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transaction_id</w:t>
      </w:r>
      <w:proofErr w:type="spellEnd"/>
      <w:r>
        <w:rPr>
          <w:rFonts w:ascii="Times New Roman" w:hAnsi="Times New Roman"/>
          <w:sz w:val="28"/>
          <w:szCs w:val="28"/>
        </w:rPr>
        <w:t xml:space="preserve"> NUMBER GENERATED BY DEFAULT ON NULL AS IDENTITY PRIMARY KEY,</w:t>
      </w:r>
    </w:p>
    <w:p w14:paraId="77A5F1CE"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account_id</w:t>
      </w:r>
      <w:proofErr w:type="spellEnd"/>
      <w:r>
        <w:rPr>
          <w:rFonts w:ascii="Times New Roman" w:hAnsi="Times New Roman"/>
          <w:sz w:val="28"/>
          <w:szCs w:val="28"/>
        </w:rPr>
        <w:t xml:space="preserve"> NUMBER NOT NULL,</w:t>
      </w:r>
    </w:p>
    <w:p w14:paraId="77A5F1CF"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transaction_type_id</w:t>
      </w:r>
      <w:proofErr w:type="spellEnd"/>
      <w:r>
        <w:rPr>
          <w:rFonts w:ascii="Times New Roman" w:hAnsi="Times New Roman"/>
          <w:sz w:val="28"/>
          <w:szCs w:val="28"/>
        </w:rPr>
        <w:t xml:space="preserve"> NUMBER NOT NULL,</w:t>
      </w:r>
    </w:p>
    <w:p w14:paraId="77A5F1D0" w14:textId="77777777" w:rsidR="00292653" w:rsidRDefault="00000000">
      <w:pPr>
        <w:jc w:val="both"/>
        <w:rPr>
          <w:rFonts w:ascii="Times New Roman" w:hAnsi="Times New Roman"/>
          <w:sz w:val="28"/>
          <w:szCs w:val="28"/>
        </w:rPr>
      </w:pPr>
      <w:r>
        <w:rPr>
          <w:rFonts w:ascii="Times New Roman" w:hAnsi="Times New Roman"/>
          <w:sz w:val="28"/>
          <w:szCs w:val="28"/>
        </w:rPr>
        <w:t xml:space="preserve">    amount </w:t>
      </w:r>
      <w:proofErr w:type="gramStart"/>
      <w:r>
        <w:rPr>
          <w:rFonts w:ascii="Times New Roman" w:hAnsi="Times New Roman"/>
          <w:sz w:val="28"/>
          <w:szCs w:val="28"/>
        </w:rPr>
        <w:t>NUMBER(</w:t>
      </w:r>
      <w:proofErr w:type="gramEnd"/>
      <w:r>
        <w:rPr>
          <w:rFonts w:ascii="Times New Roman" w:hAnsi="Times New Roman"/>
          <w:sz w:val="28"/>
          <w:szCs w:val="28"/>
        </w:rPr>
        <w:t>18,2) NOT NULL,</w:t>
      </w:r>
    </w:p>
    <w:p w14:paraId="77A5F1D1"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transaction_date</w:t>
      </w:r>
      <w:proofErr w:type="spellEnd"/>
      <w:r>
        <w:rPr>
          <w:rFonts w:ascii="Times New Roman" w:hAnsi="Times New Roman"/>
          <w:sz w:val="28"/>
          <w:szCs w:val="28"/>
        </w:rPr>
        <w:t xml:space="preserve"> TIMESTAMP DEFAULT CURRENT_TIMESTAMP,</w:t>
      </w:r>
    </w:p>
    <w:p w14:paraId="77A5F1D2" w14:textId="77777777" w:rsidR="00292653" w:rsidRDefault="00000000">
      <w:pPr>
        <w:jc w:val="both"/>
        <w:rPr>
          <w:rFonts w:ascii="Times New Roman" w:hAnsi="Times New Roman"/>
          <w:sz w:val="28"/>
          <w:szCs w:val="28"/>
        </w:rPr>
      </w:pPr>
      <w:r>
        <w:rPr>
          <w:rFonts w:ascii="Times New Roman" w:hAnsi="Times New Roman"/>
          <w:sz w:val="28"/>
          <w:szCs w:val="28"/>
        </w:rPr>
        <w:t xml:space="preserve">    status VARCHAR2(20) DEFAULT 'PENDING' CHECK (status IN ('PENDING','COMPLETED','FAILED','ROLLED_BACK')),</w:t>
      </w:r>
    </w:p>
    <w:p w14:paraId="77A5F1D3" w14:textId="77777777" w:rsidR="00292653" w:rsidRDefault="00000000">
      <w:pPr>
        <w:jc w:val="both"/>
        <w:rPr>
          <w:rFonts w:ascii="Times New Roman" w:hAnsi="Times New Roman"/>
          <w:sz w:val="28"/>
          <w:szCs w:val="28"/>
        </w:rPr>
      </w:pPr>
      <w:r>
        <w:rPr>
          <w:rFonts w:ascii="Times New Roman" w:hAnsi="Times New Roman"/>
          <w:sz w:val="28"/>
          <w:szCs w:val="28"/>
        </w:rPr>
        <w:t xml:space="preserve">    description VARCHAR2(200),</w:t>
      </w:r>
    </w:p>
    <w:p w14:paraId="77A5F1D4"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related_account_id</w:t>
      </w:r>
      <w:proofErr w:type="spellEnd"/>
      <w:r>
        <w:rPr>
          <w:rFonts w:ascii="Times New Roman" w:hAnsi="Times New Roman"/>
          <w:sz w:val="28"/>
          <w:szCs w:val="28"/>
        </w:rPr>
        <w:t xml:space="preserve"> NUMBER, -- for transfers</w:t>
      </w:r>
    </w:p>
    <w:p w14:paraId="77A5F1D5" w14:textId="77777777" w:rsidR="00292653" w:rsidRDefault="00000000">
      <w:pPr>
        <w:jc w:val="both"/>
        <w:rPr>
          <w:rFonts w:ascii="Times New Roman" w:hAnsi="Times New Roman"/>
          <w:sz w:val="28"/>
          <w:szCs w:val="28"/>
        </w:rPr>
      </w:pPr>
      <w:r>
        <w:rPr>
          <w:rFonts w:ascii="Times New Roman" w:hAnsi="Times New Roman"/>
          <w:sz w:val="28"/>
          <w:szCs w:val="28"/>
        </w:rPr>
        <w:lastRenderedPageBreak/>
        <w:t xml:space="preserve">    CONSTRAINT </w:t>
      </w:r>
      <w:proofErr w:type="spellStart"/>
      <w:r>
        <w:rPr>
          <w:rFonts w:ascii="Times New Roman" w:hAnsi="Times New Roman"/>
          <w:sz w:val="28"/>
          <w:szCs w:val="28"/>
        </w:rPr>
        <w:t>fk_transaction_account</w:t>
      </w:r>
      <w:proofErr w:type="spellEnd"/>
      <w:r>
        <w:rPr>
          <w:rFonts w:ascii="Times New Roman" w:hAnsi="Times New Roman"/>
          <w:sz w:val="28"/>
          <w:szCs w:val="28"/>
        </w:rPr>
        <w:t xml:space="preserve"> FOREIGN KEY (</w:t>
      </w:r>
      <w:proofErr w:type="spellStart"/>
      <w:r>
        <w:rPr>
          <w:rFonts w:ascii="Times New Roman" w:hAnsi="Times New Roman"/>
          <w:sz w:val="28"/>
          <w:szCs w:val="28"/>
        </w:rPr>
        <w:t>account_id</w:t>
      </w:r>
      <w:proofErr w:type="spellEnd"/>
      <w:r>
        <w:rPr>
          <w:rFonts w:ascii="Times New Roman" w:hAnsi="Times New Roman"/>
          <w:sz w:val="28"/>
          <w:szCs w:val="28"/>
        </w:rPr>
        <w:t>)</w:t>
      </w:r>
    </w:p>
    <w:p w14:paraId="77A5F1D6" w14:textId="77777777" w:rsidR="00292653" w:rsidRDefault="00000000">
      <w:pPr>
        <w:jc w:val="both"/>
        <w:rPr>
          <w:rFonts w:ascii="Times New Roman" w:hAnsi="Times New Roman"/>
          <w:sz w:val="28"/>
          <w:szCs w:val="28"/>
        </w:rPr>
      </w:pPr>
      <w:r>
        <w:rPr>
          <w:rFonts w:ascii="Times New Roman" w:hAnsi="Times New Roman"/>
          <w:sz w:val="28"/>
          <w:szCs w:val="28"/>
        </w:rPr>
        <w:t xml:space="preserve">        REFERENCES Accounts(</w:t>
      </w:r>
      <w:proofErr w:type="spellStart"/>
      <w:r>
        <w:rPr>
          <w:rFonts w:ascii="Times New Roman" w:hAnsi="Times New Roman"/>
          <w:sz w:val="28"/>
          <w:szCs w:val="28"/>
        </w:rPr>
        <w:t>account_id</w:t>
      </w:r>
      <w:proofErr w:type="spellEnd"/>
      <w:r>
        <w:rPr>
          <w:rFonts w:ascii="Times New Roman" w:hAnsi="Times New Roman"/>
          <w:sz w:val="28"/>
          <w:szCs w:val="28"/>
        </w:rPr>
        <w:t>),</w:t>
      </w:r>
    </w:p>
    <w:p w14:paraId="77A5F1D7" w14:textId="77777777" w:rsidR="00292653" w:rsidRDefault="00000000">
      <w:pPr>
        <w:jc w:val="both"/>
        <w:rPr>
          <w:rFonts w:ascii="Times New Roman" w:hAnsi="Times New Roman"/>
          <w:sz w:val="28"/>
          <w:szCs w:val="28"/>
        </w:rPr>
      </w:pPr>
      <w:r>
        <w:rPr>
          <w:rFonts w:ascii="Times New Roman" w:hAnsi="Times New Roman"/>
          <w:sz w:val="28"/>
          <w:szCs w:val="28"/>
        </w:rPr>
        <w:t xml:space="preserve">  CONSTRAINT </w:t>
      </w:r>
      <w:proofErr w:type="spellStart"/>
      <w:r>
        <w:rPr>
          <w:rFonts w:ascii="Times New Roman" w:hAnsi="Times New Roman"/>
          <w:sz w:val="28"/>
          <w:szCs w:val="28"/>
        </w:rPr>
        <w:t>fk_transaction_type</w:t>
      </w:r>
      <w:proofErr w:type="spellEnd"/>
      <w:r>
        <w:rPr>
          <w:rFonts w:ascii="Times New Roman" w:hAnsi="Times New Roman"/>
          <w:sz w:val="28"/>
          <w:szCs w:val="28"/>
        </w:rPr>
        <w:t xml:space="preserve"> FOREIGN KEY (</w:t>
      </w:r>
      <w:proofErr w:type="spellStart"/>
      <w:r>
        <w:rPr>
          <w:rFonts w:ascii="Times New Roman" w:hAnsi="Times New Roman"/>
          <w:sz w:val="28"/>
          <w:szCs w:val="28"/>
        </w:rPr>
        <w:t>transaction_type_id</w:t>
      </w:r>
      <w:proofErr w:type="spellEnd"/>
      <w:r>
        <w:rPr>
          <w:rFonts w:ascii="Times New Roman" w:hAnsi="Times New Roman"/>
          <w:sz w:val="28"/>
          <w:szCs w:val="28"/>
        </w:rPr>
        <w:t>)</w:t>
      </w:r>
    </w:p>
    <w:p w14:paraId="77A5F1D8" w14:textId="77777777" w:rsidR="00292653" w:rsidRDefault="00000000">
      <w:pPr>
        <w:jc w:val="both"/>
        <w:rPr>
          <w:rFonts w:ascii="Times New Roman" w:hAnsi="Times New Roman"/>
          <w:sz w:val="28"/>
          <w:szCs w:val="28"/>
        </w:rPr>
      </w:pPr>
      <w:r>
        <w:rPr>
          <w:rFonts w:ascii="Times New Roman" w:hAnsi="Times New Roman"/>
          <w:sz w:val="28"/>
          <w:szCs w:val="28"/>
        </w:rPr>
        <w:t xml:space="preserve">        REFERENCES </w:t>
      </w:r>
      <w:proofErr w:type="spellStart"/>
      <w:r>
        <w:rPr>
          <w:rFonts w:ascii="Times New Roman" w:hAnsi="Times New Roman"/>
          <w:sz w:val="28"/>
          <w:szCs w:val="28"/>
        </w:rPr>
        <w:t>Transaction_Types</w:t>
      </w:r>
      <w:proofErr w:type="spellEnd"/>
      <w:r>
        <w:rPr>
          <w:rFonts w:ascii="Times New Roman" w:hAnsi="Times New Roman"/>
          <w:sz w:val="28"/>
          <w:szCs w:val="28"/>
        </w:rPr>
        <w:t>(</w:t>
      </w:r>
      <w:proofErr w:type="spellStart"/>
      <w:r>
        <w:rPr>
          <w:rFonts w:ascii="Times New Roman" w:hAnsi="Times New Roman"/>
          <w:sz w:val="28"/>
          <w:szCs w:val="28"/>
        </w:rPr>
        <w:t>transaction_type_id</w:t>
      </w:r>
      <w:proofErr w:type="spellEnd"/>
      <w:r>
        <w:rPr>
          <w:rFonts w:ascii="Times New Roman" w:hAnsi="Times New Roman"/>
          <w:sz w:val="28"/>
          <w:szCs w:val="28"/>
        </w:rPr>
        <w:t>)</w:t>
      </w:r>
    </w:p>
    <w:p w14:paraId="77A5F1D9"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1DA" w14:textId="77777777" w:rsidR="00292653" w:rsidRDefault="00292653">
      <w:pPr>
        <w:jc w:val="both"/>
        <w:rPr>
          <w:rFonts w:ascii="Times New Roman" w:hAnsi="Times New Roman" w:cs="Times New Roman"/>
          <w:sz w:val="28"/>
          <w:szCs w:val="28"/>
        </w:rPr>
      </w:pPr>
    </w:p>
    <w:p w14:paraId="77A5F1DB"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Output:</w:t>
      </w:r>
    </w:p>
    <w:p w14:paraId="77A5F1DC" w14:textId="77777777" w:rsidR="00292653" w:rsidRDefault="00000000">
      <w:pPr>
        <w:jc w:val="both"/>
        <w:rPr>
          <w:rFonts w:ascii="Times New Roman" w:hAnsi="Times New Roman" w:cs="Times New Roman"/>
          <w:sz w:val="28"/>
          <w:szCs w:val="28"/>
        </w:rPr>
      </w:pPr>
      <w:r>
        <w:rPr>
          <w:noProof/>
        </w:rPr>
        <w:drawing>
          <wp:inline distT="0" distB="0" distL="114300" distR="114300" wp14:anchorId="77A5F2A9" wp14:editId="77A5F2AA">
            <wp:extent cx="5186680" cy="2384425"/>
            <wp:effectExtent l="0" t="0" r="10160" b="8255"/>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18"/>
                    <a:stretch>
                      <a:fillRect/>
                    </a:stretch>
                  </pic:blipFill>
                  <pic:spPr>
                    <a:xfrm>
                      <a:off x="0" y="0"/>
                      <a:ext cx="5186680" cy="2384425"/>
                    </a:xfrm>
                    <a:prstGeom prst="rect">
                      <a:avLst/>
                    </a:prstGeom>
                    <a:noFill/>
                    <a:ln>
                      <a:noFill/>
                    </a:ln>
                  </pic:spPr>
                </pic:pic>
              </a:graphicData>
            </a:graphic>
          </wp:inline>
        </w:drawing>
      </w:r>
    </w:p>
    <w:p w14:paraId="77A5F1DD" w14:textId="77777777" w:rsidR="00292653" w:rsidRDefault="00292653">
      <w:pPr>
        <w:jc w:val="both"/>
        <w:rPr>
          <w:rFonts w:ascii="Times New Roman" w:hAnsi="Times New Roman" w:cs="Times New Roman"/>
          <w:sz w:val="28"/>
          <w:szCs w:val="28"/>
        </w:rPr>
      </w:pPr>
    </w:p>
    <w:p w14:paraId="77A5F1DE" w14:textId="77777777" w:rsidR="00292653" w:rsidRDefault="00000000">
      <w:pPr>
        <w:jc w:val="both"/>
        <w:rPr>
          <w:rFonts w:ascii="Times New Roman" w:hAnsi="Times New Roman" w:cs="Times New Roman"/>
          <w:sz w:val="28"/>
          <w:szCs w:val="28"/>
        </w:rPr>
      </w:pPr>
      <w:r>
        <w:rPr>
          <w:rFonts w:ascii="SimSun" w:eastAsia="SimSun" w:hAnsi="SimSun" w:cs="SimSun"/>
          <w:szCs w:val="24"/>
        </w:rPr>
        <w:t>2.5 Devices Table (For Fraud Detection)</w:t>
      </w:r>
    </w:p>
    <w:p w14:paraId="77A5F1DF" w14:textId="77777777" w:rsidR="00292653" w:rsidRDefault="00000000">
      <w:pPr>
        <w:jc w:val="both"/>
        <w:rPr>
          <w:rFonts w:ascii="Times New Roman" w:hAnsi="Times New Roman"/>
          <w:sz w:val="28"/>
          <w:szCs w:val="28"/>
        </w:rPr>
      </w:pPr>
      <w:r>
        <w:rPr>
          <w:rFonts w:ascii="Times New Roman" w:hAnsi="Times New Roman" w:cs="Times New Roman"/>
          <w:sz w:val="28"/>
          <w:szCs w:val="28"/>
        </w:rPr>
        <w:t xml:space="preserve">SQL&gt; </w:t>
      </w:r>
      <w:r>
        <w:rPr>
          <w:rFonts w:ascii="Times New Roman" w:hAnsi="Times New Roman"/>
          <w:sz w:val="28"/>
          <w:szCs w:val="28"/>
        </w:rPr>
        <w:t>CREATE TABLE Devices (</w:t>
      </w:r>
    </w:p>
    <w:p w14:paraId="77A5F1E0"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device_id</w:t>
      </w:r>
      <w:proofErr w:type="spellEnd"/>
      <w:r>
        <w:rPr>
          <w:rFonts w:ascii="Times New Roman" w:hAnsi="Times New Roman"/>
          <w:sz w:val="28"/>
          <w:szCs w:val="28"/>
        </w:rPr>
        <w:t xml:space="preserve"> NUMBER GENERATED BY DEFAULT ON NULL AS IDENTITY PRIMARY KEY,</w:t>
      </w:r>
    </w:p>
    <w:p w14:paraId="77A5F1E1"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customer_id</w:t>
      </w:r>
      <w:proofErr w:type="spellEnd"/>
      <w:r>
        <w:rPr>
          <w:rFonts w:ascii="Times New Roman" w:hAnsi="Times New Roman"/>
          <w:sz w:val="28"/>
          <w:szCs w:val="28"/>
        </w:rPr>
        <w:t xml:space="preserve"> NUMBER NOT NULL,</w:t>
      </w:r>
    </w:p>
    <w:p w14:paraId="77A5F1E2"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device_type</w:t>
      </w:r>
      <w:proofErr w:type="spellEnd"/>
      <w:r>
        <w:rPr>
          <w:rFonts w:ascii="Times New Roman" w:hAnsi="Times New Roman"/>
          <w:sz w:val="28"/>
          <w:szCs w:val="28"/>
        </w:rPr>
        <w:t xml:space="preserve"> VARCHAR2(50),</w:t>
      </w:r>
    </w:p>
    <w:p w14:paraId="77A5F1E3"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device_ip</w:t>
      </w:r>
      <w:proofErr w:type="spellEnd"/>
      <w:r>
        <w:rPr>
          <w:rFonts w:ascii="Times New Roman" w:hAnsi="Times New Roman"/>
          <w:sz w:val="28"/>
          <w:szCs w:val="28"/>
        </w:rPr>
        <w:t xml:space="preserve"> VARCHAR2(45),</w:t>
      </w:r>
    </w:p>
    <w:p w14:paraId="77A5F1E4"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last_login</w:t>
      </w:r>
      <w:proofErr w:type="spellEnd"/>
      <w:r>
        <w:rPr>
          <w:rFonts w:ascii="Times New Roman" w:hAnsi="Times New Roman"/>
          <w:sz w:val="28"/>
          <w:szCs w:val="28"/>
        </w:rPr>
        <w:t xml:space="preserve"> TIMESTAMP,</w:t>
      </w:r>
    </w:p>
    <w:p w14:paraId="77A5F1E5" w14:textId="77777777" w:rsidR="00292653" w:rsidRDefault="00000000">
      <w:pPr>
        <w:jc w:val="both"/>
        <w:rPr>
          <w:rFonts w:ascii="Times New Roman" w:hAnsi="Times New Roman"/>
          <w:sz w:val="28"/>
          <w:szCs w:val="28"/>
        </w:rPr>
      </w:pPr>
      <w:r>
        <w:rPr>
          <w:rFonts w:ascii="Times New Roman" w:hAnsi="Times New Roman"/>
          <w:sz w:val="28"/>
          <w:szCs w:val="28"/>
        </w:rPr>
        <w:lastRenderedPageBreak/>
        <w:t xml:space="preserve">    CONSTRAINT </w:t>
      </w:r>
      <w:proofErr w:type="spellStart"/>
      <w:r>
        <w:rPr>
          <w:rFonts w:ascii="Times New Roman" w:hAnsi="Times New Roman"/>
          <w:sz w:val="28"/>
          <w:szCs w:val="28"/>
        </w:rPr>
        <w:t>fk_device_customer</w:t>
      </w:r>
      <w:proofErr w:type="spellEnd"/>
      <w:r>
        <w:rPr>
          <w:rFonts w:ascii="Times New Roman" w:hAnsi="Times New Roman"/>
          <w:sz w:val="28"/>
          <w:szCs w:val="28"/>
        </w:rPr>
        <w:t xml:space="preserve"> FOREIGN KEY (</w:t>
      </w:r>
      <w:proofErr w:type="spellStart"/>
      <w:r>
        <w:rPr>
          <w:rFonts w:ascii="Times New Roman" w:hAnsi="Times New Roman"/>
          <w:sz w:val="28"/>
          <w:szCs w:val="28"/>
        </w:rPr>
        <w:t>customer_id</w:t>
      </w:r>
      <w:proofErr w:type="spellEnd"/>
      <w:r>
        <w:rPr>
          <w:rFonts w:ascii="Times New Roman" w:hAnsi="Times New Roman"/>
          <w:sz w:val="28"/>
          <w:szCs w:val="28"/>
        </w:rPr>
        <w:t>)</w:t>
      </w:r>
    </w:p>
    <w:p w14:paraId="77A5F1E6" w14:textId="77777777" w:rsidR="00292653" w:rsidRDefault="00000000">
      <w:pPr>
        <w:jc w:val="both"/>
        <w:rPr>
          <w:rFonts w:ascii="Times New Roman" w:hAnsi="Times New Roman"/>
          <w:sz w:val="28"/>
          <w:szCs w:val="28"/>
        </w:rPr>
      </w:pPr>
      <w:r>
        <w:rPr>
          <w:rFonts w:ascii="Times New Roman" w:hAnsi="Times New Roman"/>
          <w:sz w:val="28"/>
          <w:szCs w:val="28"/>
        </w:rPr>
        <w:t xml:space="preserve">        REFERENCES Customers(</w:t>
      </w:r>
      <w:proofErr w:type="spellStart"/>
      <w:r>
        <w:rPr>
          <w:rFonts w:ascii="Times New Roman" w:hAnsi="Times New Roman"/>
          <w:sz w:val="28"/>
          <w:szCs w:val="28"/>
        </w:rPr>
        <w:t>customer_id</w:t>
      </w:r>
      <w:proofErr w:type="spellEnd"/>
      <w:r>
        <w:rPr>
          <w:rFonts w:ascii="Times New Roman" w:hAnsi="Times New Roman"/>
          <w:sz w:val="28"/>
          <w:szCs w:val="28"/>
        </w:rPr>
        <w:t>)</w:t>
      </w:r>
    </w:p>
    <w:p w14:paraId="77A5F1E7" w14:textId="77777777" w:rsidR="00292653" w:rsidRDefault="00000000">
      <w:pPr>
        <w:jc w:val="both"/>
        <w:rPr>
          <w:rFonts w:ascii="Times New Roman" w:hAnsi="Times New Roman"/>
          <w:sz w:val="28"/>
          <w:szCs w:val="28"/>
        </w:rPr>
      </w:pPr>
      <w:r>
        <w:rPr>
          <w:rFonts w:ascii="Times New Roman" w:hAnsi="Times New Roman"/>
          <w:sz w:val="28"/>
          <w:szCs w:val="28"/>
        </w:rPr>
        <w:t xml:space="preserve">        ON DELETE CASCADE</w:t>
      </w:r>
    </w:p>
    <w:p w14:paraId="77A5F1E8"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1E9"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Output:</w:t>
      </w:r>
    </w:p>
    <w:p w14:paraId="77A5F1EA" w14:textId="77777777" w:rsidR="00292653" w:rsidRDefault="00000000">
      <w:pPr>
        <w:jc w:val="both"/>
        <w:rPr>
          <w:rFonts w:ascii="Times New Roman" w:hAnsi="Times New Roman" w:cs="Times New Roman"/>
          <w:sz w:val="28"/>
          <w:szCs w:val="28"/>
        </w:rPr>
      </w:pPr>
      <w:r>
        <w:rPr>
          <w:noProof/>
        </w:rPr>
        <w:drawing>
          <wp:inline distT="0" distB="0" distL="114300" distR="114300" wp14:anchorId="77A5F2AB" wp14:editId="77A5F2AC">
            <wp:extent cx="5484495" cy="1704340"/>
            <wp:effectExtent l="0" t="0" r="1905" b="254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pic:cNvPicPr>
                  </pic:nvPicPr>
                  <pic:blipFill>
                    <a:blip r:embed="rId19"/>
                    <a:stretch>
                      <a:fillRect/>
                    </a:stretch>
                  </pic:blipFill>
                  <pic:spPr>
                    <a:xfrm>
                      <a:off x="0" y="0"/>
                      <a:ext cx="5484495" cy="1704340"/>
                    </a:xfrm>
                    <a:prstGeom prst="rect">
                      <a:avLst/>
                    </a:prstGeom>
                    <a:noFill/>
                    <a:ln>
                      <a:noFill/>
                    </a:ln>
                  </pic:spPr>
                </pic:pic>
              </a:graphicData>
            </a:graphic>
          </wp:inline>
        </w:drawing>
      </w:r>
    </w:p>
    <w:p w14:paraId="77A5F1EB"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br/>
      </w:r>
      <w:r>
        <w:rPr>
          <w:rFonts w:ascii="SimSun" w:eastAsia="SimSun" w:hAnsi="SimSun" w:cs="SimSun"/>
          <w:szCs w:val="24"/>
        </w:rPr>
        <w:t>2.6 Fraud Alerts Table</w:t>
      </w:r>
    </w:p>
    <w:p w14:paraId="77A5F1EC" w14:textId="77777777" w:rsidR="00292653" w:rsidRDefault="00000000">
      <w:pPr>
        <w:jc w:val="both"/>
        <w:rPr>
          <w:rFonts w:ascii="Times New Roman" w:hAnsi="Times New Roman"/>
          <w:sz w:val="28"/>
          <w:szCs w:val="28"/>
        </w:rPr>
      </w:pPr>
      <w:r>
        <w:rPr>
          <w:rFonts w:ascii="Times New Roman" w:hAnsi="Times New Roman" w:cs="Times New Roman"/>
          <w:sz w:val="28"/>
          <w:szCs w:val="28"/>
        </w:rPr>
        <w:t>SQL&gt;</w:t>
      </w:r>
      <w:r>
        <w:rPr>
          <w:rFonts w:ascii="Times New Roman" w:hAnsi="Times New Roman"/>
          <w:sz w:val="28"/>
          <w:szCs w:val="28"/>
        </w:rPr>
        <w:t xml:space="preserve">CREATE TABLE </w:t>
      </w:r>
      <w:proofErr w:type="spellStart"/>
      <w:r>
        <w:rPr>
          <w:rFonts w:ascii="Times New Roman" w:hAnsi="Times New Roman"/>
          <w:sz w:val="28"/>
          <w:szCs w:val="28"/>
        </w:rPr>
        <w:t>Fraud_Alerts</w:t>
      </w:r>
      <w:proofErr w:type="spellEnd"/>
      <w:r>
        <w:rPr>
          <w:rFonts w:ascii="Times New Roman" w:hAnsi="Times New Roman"/>
          <w:sz w:val="28"/>
          <w:szCs w:val="28"/>
        </w:rPr>
        <w:t xml:space="preserve"> (</w:t>
      </w:r>
    </w:p>
    <w:p w14:paraId="77A5F1ED"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alert_id</w:t>
      </w:r>
      <w:proofErr w:type="spellEnd"/>
      <w:r>
        <w:rPr>
          <w:rFonts w:ascii="Times New Roman" w:hAnsi="Times New Roman"/>
          <w:sz w:val="28"/>
          <w:szCs w:val="28"/>
        </w:rPr>
        <w:t xml:space="preserve"> NUMBER GENERATED BY DEFAULT ON NULL AS IDENTITY PRIMARY KEY,</w:t>
      </w:r>
    </w:p>
    <w:p w14:paraId="77A5F1EE"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transaction_id</w:t>
      </w:r>
      <w:proofErr w:type="spellEnd"/>
      <w:r>
        <w:rPr>
          <w:rFonts w:ascii="Times New Roman" w:hAnsi="Times New Roman"/>
          <w:sz w:val="28"/>
          <w:szCs w:val="28"/>
        </w:rPr>
        <w:t xml:space="preserve"> NUMBER NOT NULL,</w:t>
      </w:r>
    </w:p>
    <w:p w14:paraId="77A5F1EF"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customer_id</w:t>
      </w:r>
      <w:proofErr w:type="spellEnd"/>
      <w:r>
        <w:rPr>
          <w:rFonts w:ascii="Times New Roman" w:hAnsi="Times New Roman"/>
          <w:sz w:val="28"/>
          <w:szCs w:val="28"/>
        </w:rPr>
        <w:t xml:space="preserve"> NUMBER NOT NULL,</w:t>
      </w:r>
    </w:p>
    <w:p w14:paraId="77A5F1F0"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alert_type</w:t>
      </w:r>
      <w:proofErr w:type="spellEnd"/>
      <w:r>
        <w:rPr>
          <w:rFonts w:ascii="Times New Roman" w:hAnsi="Times New Roman"/>
          <w:sz w:val="28"/>
          <w:szCs w:val="28"/>
        </w:rPr>
        <w:t xml:space="preserve"> VARCHAR2(50), -- e.g., Suspicious Location, High Amount, Rapid Transfers</w:t>
      </w:r>
    </w:p>
    <w:p w14:paraId="77A5F1F1"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alert_date</w:t>
      </w:r>
      <w:proofErr w:type="spellEnd"/>
      <w:r>
        <w:rPr>
          <w:rFonts w:ascii="Times New Roman" w:hAnsi="Times New Roman"/>
          <w:sz w:val="28"/>
          <w:szCs w:val="28"/>
        </w:rPr>
        <w:t xml:space="preserve"> TIMESTAMP DEFAULT CURRENT_TIMESTAMP,</w:t>
      </w:r>
    </w:p>
    <w:p w14:paraId="77A5F1F2" w14:textId="77777777" w:rsidR="00292653" w:rsidRDefault="00000000">
      <w:pPr>
        <w:jc w:val="both"/>
        <w:rPr>
          <w:rFonts w:ascii="Times New Roman" w:hAnsi="Times New Roman"/>
          <w:sz w:val="28"/>
          <w:szCs w:val="28"/>
        </w:rPr>
      </w:pPr>
      <w:r>
        <w:rPr>
          <w:rFonts w:ascii="Times New Roman" w:hAnsi="Times New Roman"/>
          <w:sz w:val="28"/>
          <w:szCs w:val="28"/>
        </w:rPr>
        <w:t xml:space="preserve">    status VARCHAR2(20) DEFAULT 'OPEN' CHECK (status IN ('OPEN','INVESTIGATING','RESOLVED')),</w:t>
      </w:r>
    </w:p>
    <w:p w14:paraId="77A5F1F3" w14:textId="77777777" w:rsidR="00292653" w:rsidRDefault="00000000">
      <w:pPr>
        <w:jc w:val="both"/>
        <w:rPr>
          <w:rFonts w:ascii="Times New Roman" w:hAnsi="Times New Roman"/>
          <w:sz w:val="28"/>
          <w:szCs w:val="28"/>
        </w:rPr>
      </w:pPr>
      <w:r>
        <w:rPr>
          <w:rFonts w:ascii="Times New Roman" w:hAnsi="Times New Roman"/>
          <w:sz w:val="28"/>
          <w:szCs w:val="28"/>
        </w:rPr>
        <w:t xml:space="preserve">    CONSTRAINT </w:t>
      </w:r>
      <w:proofErr w:type="spellStart"/>
      <w:r>
        <w:rPr>
          <w:rFonts w:ascii="Times New Roman" w:hAnsi="Times New Roman"/>
          <w:sz w:val="28"/>
          <w:szCs w:val="28"/>
        </w:rPr>
        <w:t>fk_fraud_transaction</w:t>
      </w:r>
      <w:proofErr w:type="spellEnd"/>
      <w:r>
        <w:rPr>
          <w:rFonts w:ascii="Times New Roman" w:hAnsi="Times New Roman"/>
          <w:sz w:val="28"/>
          <w:szCs w:val="28"/>
        </w:rPr>
        <w:t xml:space="preserve"> FOREIGN KEY (</w:t>
      </w:r>
      <w:proofErr w:type="spellStart"/>
      <w:r>
        <w:rPr>
          <w:rFonts w:ascii="Times New Roman" w:hAnsi="Times New Roman"/>
          <w:sz w:val="28"/>
          <w:szCs w:val="28"/>
        </w:rPr>
        <w:t>transaction_id</w:t>
      </w:r>
      <w:proofErr w:type="spellEnd"/>
      <w:r>
        <w:rPr>
          <w:rFonts w:ascii="Times New Roman" w:hAnsi="Times New Roman"/>
          <w:sz w:val="28"/>
          <w:szCs w:val="28"/>
        </w:rPr>
        <w:t>)</w:t>
      </w:r>
    </w:p>
    <w:p w14:paraId="77A5F1F4" w14:textId="77777777" w:rsidR="00292653" w:rsidRDefault="00000000">
      <w:pPr>
        <w:jc w:val="both"/>
        <w:rPr>
          <w:rFonts w:ascii="Times New Roman" w:hAnsi="Times New Roman"/>
          <w:sz w:val="28"/>
          <w:szCs w:val="28"/>
        </w:rPr>
      </w:pPr>
      <w:r>
        <w:rPr>
          <w:rFonts w:ascii="Times New Roman" w:hAnsi="Times New Roman"/>
          <w:sz w:val="28"/>
          <w:szCs w:val="28"/>
        </w:rPr>
        <w:t xml:space="preserve">        REFERENCES Transactions(</w:t>
      </w:r>
      <w:proofErr w:type="spellStart"/>
      <w:r>
        <w:rPr>
          <w:rFonts w:ascii="Times New Roman" w:hAnsi="Times New Roman"/>
          <w:sz w:val="28"/>
          <w:szCs w:val="28"/>
        </w:rPr>
        <w:t>transaction_id</w:t>
      </w:r>
      <w:proofErr w:type="spellEnd"/>
      <w:r>
        <w:rPr>
          <w:rFonts w:ascii="Times New Roman" w:hAnsi="Times New Roman"/>
          <w:sz w:val="28"/>
          <w:szCs w:val="28"/>
        </w:rPr>
        <w:t>),</w:t>
      </w:r>
    </w:p>
    <w:p w14:paraId="77A5F1F5" w14:textId="77777777" w:rsidR="00292653" w:rsidRDefault="00000000">
      <w:pPr>
        <w:jc w:val="both"/>
        <w:rPr>
          <w:rFonts w:ascii="Times New Roman" w:hAnsi="Times New Roman"/>
          <w:sz w:val="28"/>
          <w:szCs w:val="28"/>
        </w:rPr>
      </w:pPr>
      <w:r>
        <w:rPr>
          <w:rFonts w:ascii="Times New Roman" w:hAnsi="Times New Roman"/>
          <w:sz w:val="28"/>
          <w:szCs w:val="28"/>
        </w:rPr>
        <w:lastRenderedPageBreak/>
        <w:t xml:space="preserve">    CONSTRAINT </w:t>
      </w:r>
      <w:proofErr w:type="spellStart"/>
      <w:r>
        <w:rPr>
          <w:rFonts w:ascii="Times New Roman" w:hAnsi="Times New Roman"/>
          <w:sz w:val="28"/>
          <w:szCs w:val="28"/>
        </w:rPr>
        <w:t>fk_fraud_customer</w:t>
      </w:r>
      <w:proofErr w:type="spellEnd"/>
      <w:r>
        <w:rPr>
          <w:rFonts w:ascii="Times New Roman" w:hAnsi="Times New Roman"/>
          <w:sz w:val="28"/>
          <w:szCs w:val="28"/>
        </w:rPr>
        <w:t xml:space="preserve"> FOREIGN KEY (</w:t>
      </w:r>
      <w:proofErr w:type="spellStart"/>
      <w:r>
        <w:rPr>
          <w:rFonts w:ascii="Times New Roman" w:hAnsi="Times New Roman"/>
          <w:sz w:val="28"/>
          <w:szCs w:val="28"/>
        </w:rPr>
        <w:t>customer_id</w:t>
      </w:r>
      <w:proofErr w:type="spellEnd"/>
      <w:r>
        <w:rPr>
          <w:rFonts w:ascii="Times New Roman" w:hAnsi="Times New Roman"/>
          <w:sz w:val="28"/>
          <w:szCs w:val="28"/>
        </w:rPr>
        <w:t>)</w:t>
      </w:r>
    </w:p>
    <w:p w14:paraId="77A5F1F6" w14:textId="77777777" w:rsidR="00292653" w:rsidRDefault="00000000">
      <w:pPr>
        <w:jc w:val="both"/>
        <w:rPr>
          <w:rFonts w:ascii="Times New Roman" w:hAnsi="Times New Roman"/>
          <w:sz w:val="28"/>
          <w:szCs w:val="28"/>
        </w:rPr>
      </w:pPr>
      <w:r>
        <w:rPr>
          <w:rFonts w:ascii="Times New Roman" w:hAnsi="Times New Roman"/>
          <w:sz w:val="28"/>
          <w:szCs w:val="28"/>
        </w:rPr>
        <w:t xml:space="preserve">        REFERENCES Customers(</w:t>
      </w:r>
      <w:proofErr w:type="spellStart"/>
      <w:r>
        <w:rPr>
          <w:rFonts w:ascii="Times New Roman" w:hAnsi="Times New Roman"/>
          <w:sz w:val="28"/>
          <w:szCs w:val="28"/>
        </w:rPr>
        <w:t>customer_id</w:t>
      </w:r>
      <w:proofErr w:type="spellEnd"/>
      <w:r>
        <w:rPr>
          <w:rFonts w:ascii="Times New Roman" w:hAnsi="Times New Roman"/>
          <w:sz w:val="28"/>
          <w:szCs w:val="28"/>
        </w:rPr>
        <w:t>)</w:t>
      </w:r>
    </w:p>
    <w:p w14:paraId="77A5F1F7"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1F8"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Output:</w:t>
      </w:r>
    </w:p>
    <w:p w14:paraId="77A5F1F9" w14:textId="77777777" w:rsidR="00292653" w:rsidRDefault="00000000">
      <w:pPr>
        <w:jc w:val="both"/>
        <w:rPr>
          <w:rFonts w:ascii="Times New Roman" w:hAnsi="Times New Roman" w:cs="Times New Roman"/>
          <w:sz w:val="28"/>
          <w:szCs w:val="28"/>
        </w:rPr>
      </w:pPr>
      <w:r>
        <w:rPr>
          <w:noProof/>
        </w:rPr>
        <w:drawing>
          <wp:inline distT="0" distB="0" distL="114300" distR="114300" wp14:anchorId="77A5F2AD" wp14:editId="77A5F2AE">
            <wp:extent cx="5485130" cy="2066925"/>
            <wp:effectExtent l="0" t="0" r="1270" b="5715"/>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20"/>
                    <a:stretch>
                      <a:fillRect/>
                    </a:stretch>
                  </pic:blipFill>
                  <pic:spPr>
                    <a:xfrm>
                      <a:off x="0" y="0"/>
                      <a:ext cx="5485130" cy="2066925"/>
                    </a:xfrm>
                    <a:prstGeom prst="rect">
                      <a:avLst/>
                    </a:prstGeom>
                    <a:noFill/>
                    <a:ln>
                      <a:noFill/>
                    </a:ln>
                  </pic:spPr>
                </pic:pic>
              </a:graphicData>
            </a:graphic>
          </wp:inline>
        </w:drawing>
      </w:r>
    </w:p>
    <w:p w14:paraId="77A5F1FA"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br/>
      </w:r>
      <w:r>
        <w:rPr>
          <w:rFonts w:ascii="SimSun" w:eastAsia="SimSun" w:hAnsi="SimSun" w:cs="SimSun"/>
          <w:szCs w:val="24"/>
        </w:rPr>
        <w:t>2.7 Audit / Transaction Log Table</w:t>
      </w:r>
    </w:p>
    <w:p w14:paraId="77A5F1FB" w14:textId="77777777" w:rsidR="00292653" w:rsidRDefault="00000000">
      <w:pPr>
        <w:jc w:val="both"/>
        <w:rPr>
          <w:rFonts w:ascii="Times New Roman" w:hAnsi="Times New Roman"/>
          <w:sz w:val="28"/>
          <w:szCs w:val="28"/>
        </w:rPr>
      </w:pPr>
      <w:r>
        <w:rPr>
          <w:rFonts w:ascii="Times New Roman" w:hAnsi="Times New Roman" w:cs="Times New Roman"/>
          <w:sz w:val="28"/>
          <w:szCs w:val="28"/>
        </w:rPr>
        <w:t xml:space="preserve">SQL&gt; </w:t>
      </w:r>
      <w:r>
        <w:rPr>
          <w:rFonts w:ascii="Times New Roman" w:hAnsi="Times New Roman"/>
          <w:sz w:val="28"/>
          <w:szCs w:val="28"/>
        </w:rPr>
        <w:t xml:space="preserve">CREATE TABLE </w:t>
      </w:r>
      <w:proofErr w:type="spellStart"/>
      <w:r>
        <w:rPr>
          <w:rFonts w:ascii="Times New Roman" w:hAnsi="Times New Roman"/>
          <w:sz w:val="28"/>
          <w:szCs w:val="28"/>
        </w:rPr>
        <w:t>Transaction_Logs</w:t>
      </w:r>
      <w:proofErr w:type="spellEnd"/>
      <w:r>
        <w:rPr>
          <w:rFonts w:ascii="Times New Roman" w:hAnsi="Times New Roman"/>
          <w:sz w:val="28"/>
          <w:szCs w:val="28"/>
        </w:rPr>
        <w:t xml:space="preserve"> (</w:t>
      </w:r>
    </w:p>
    <w:p w14:paraId="77A5F1FC"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log_id</w:t>
      </w:r>
      <w:proofErr w:type="spellEnd"/>
      <w:r>
        <w:rPr>
          <w:rFonts w:ascii="Times New Roman" w:hAnsi="Times New Roman"/>
          <w:sz w:val="28"/>
          <w:szCs w:val="28"/>
        </w:rPr>
        <w:t xml:space="preserve"> NUMBER GENERATED BY DEFAULT ON NULL AS IDENTITY PRIMARY KEY,</w:t>
      </w:r>
    </w:p>
    <w:p w14:paraId="77A5F1FD"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transaction_id</w:t>
      </w:r>
      <w:proofErr w:type="spellEnd"/>
      <w:r>
        <w:rPr>
          <w:rFonts w:ascii="Times New Roman" w:hAnsi="Times New Roman"/>
          <w:sz w:val="28"/>
          <w:szCs w:val="28"/>
        </w:rPr>
        <w:t xml:space="preserve"> NUMBER NOT NULL,</w:t>
      </w:r>
    </w:p>
    <w:p w14:paraId="77A5F1FE" w14:textId="77777777" w:rsidR="00292653" w:rsidRDefault="00000000">
      <w:pPr>
        <w:jc w:val="both"/>
        <w:rPr>
          <w:rFonts w:ascii="Times New Roman" w:hAnsi="Times New Roman"/>
          <w:sz w:val="28"/>
          <w:szCs w:val="28"/>
        </w:rPr>
      </w:pPr>
      <w:r>
        <w:rPr>
          <w:rFonts w:ascii="Times New Roman" w:hAnsi="Times New Roman"/>
          <w:sz w:val="28"/>
          <w:szCs w:val="28"/>
        </w:rPr>
        <w:t xml:space="preserve">    action VARCHAR2(50) NOT NULL, -- e.g., INSERT, UPDATE, ROLLBACK</w:t>
      </w:r>
    </w:p>
    <w:p w14:paraId="77A5F1FF"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action_timestamp</w:t>
      </w:r>
      <w:proofErr w:type="spellEnd"/>
      <w:r>
        <w:rPr>
          <w:rFonts w:ascii="Times New Roman" w:hAnsi="Times New Roman"/>
          <w:sz w:val="28"/>
          <w:szCs w:val="28"/>
        </w:rPr>
        <w:t xml:space="preserve"> TIMESTAMP DEFAULT CURRENT_TIMESTAMP,</w:t>
      </w:r>
    </w:p>
    <w:p w14:paraId="77A5F200"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action_user</w:t>
      </w:r>
      <w:proofErr w:type="spellEnd"/>
      <w:r>
        <w:rPr>
          <w:rFonts w:ascii="Times New Roman" w:hAnsi="Times New Roman"/>
          <w:sz w:val="28"/>
          <w:szCs w:val="28"/>
        </w:rPr>
        <w:t xml:space="preserve"> VARCHAR2(50),</w:t>
      </w:r>
    </w:p>
    <w:p w14:paraId="77A5F201"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old_balance</w:t>
      </w:r>
      <w:proofErr w:type="spellEnd"/>
      <w:r>
        <w:rPr>
          <w:rFonts w:ascii="Times New Roman" w:hAnsi="Times New Roman"/>
          <w:sz w:val="28"/>
          <w:szCs w:val="28"/>
        </w:rPr>
        <w:t xml:space="preserve"> </w:t>
      </w:r>
      <w:proofErr w:type="gramStart"/>
      <w:r>
        <w:rPr>
          <w:rFonts w:ascii="Times New Roman" w:hAnsi="Times New Roman"/>
          <w:sz w:val="28"/>
          <w:szCs w:val="28"/>
        </w:rPr>
        <w:t>NUMBER(</w:t>
      </w:r>
      <w:proofErr w:type="gramEnd"/>
      <w:r>
        <w:rPr>
          <w:rFonts w:ascii="Times New Roman" w:hAnsi="Times New Roman"/>
          <w:sz w:val="28"/>
          <w:szCs w:val="28"/>
        </w:rPr>
        <w:t>18,2),</w:t>
      </w:r>
    </w:p>
    <w:p w14:paraId="77A5F202"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new_balance</w:t>
      </w:r>
      <w:proofErr w:type="spellEnd"/>
      <w:r>
        <w:rPr>
          <w:rFonts w:ascii="Times New Roman" w:hAnsi="Times New Roman"/>
          <w:sz w:val="28"/>
          <w:szCs w:val="28"/>
        </w:rPr>
        <w:t xml:space="preserve"> </w:t>
      </w:r>
      <w:proofErr w:type="gramStart"/>
      <w:r>
        <w:rPr>
          <w:rFonts w:ascii="Times New Roman" w:hAnsi="Times New Roman"/>
          <w:sz w:val="28"/>
          <w:szCs w:val="28"/>
        </w:rPr>
        <w:t>NUMBER(</w:t>
      </w:r>
      <w:proofErr w:type="gramEnd"/>
      <w:r>
        <w:rPr>
          <w:rFonts w:ascii="Times New Roman" w:hAnsi="Times New Roman"/>
          <w:sz w:val="28"/>
          <w:szCs w:val="28"/>
        </w:rPr>
        <w:t>18,2),</w:t>
      </w:r>
    </w:p>
    <w:p w14:paraId="77A5F203" w14:textId="77777777" w:rsidR="00292653" w:rsidRDefault="00000000">
      <w:pPr>
        <w:jc w:val="both"/>
        <w:rPr>
          <w:rFonts w:ascii="Times New Roman" w:hAnsi="Times New Roman"/>
          <w:sz w:val="28"/>
          <w:szCs w:val="28"/>
        </w:rPr>
      </w:pPr>
      <w:r>
        <w:rPr>
          <w:rFonts w:ascii="Times New Roman" w:hAnsi="Times New Roman"/>
          <w:sz w:val="28"/>
          <w:szCs w:val="28"/>
        </w:rPr>
        <w:t xml:space="preserve">    CONSTRAINT </w:t>
      </w:r>
      <w:proofErr w:type="spellStart"/>
      <w:r>
        <w:rPr>
          <w:rFonts w:ascii="Times New Roman" w:hAnsi="Times New Roman"/>
          <w:sz w:val="28"/>
          <w:szCs w:val="28"/>
        </w:rPr>
        <w:t>fk_log_transaction</w:t>
      </w:r>
      <w:proofErr w:type="spellEnd"/>
      <w:r>
        <w:rPr>
          <w:rFonts w:ascii="Times New Roman" w:hAnsi="Times New Roman"/>
          <w:sz w:val="28"/>
          <w:szCs w:val="28"/>
        </w:rPr>
        <w:t xml:space="preserve"> FOREIGN KEY (</w:t>
      </w:r>
      <w:proofErr w:type="spellStart"/>
      <w:r>
        <w:rPr>
          <w:rFonts w:ascii="Times New Roman" w:hAnsi="Times New Roman"/>
          <w:sz w:val="28"/>
          <w:szCs w:val="28"/>
        </w:rPr>
        <w:t>transaction_id</w:t>
      </w:r>
      <w:proofErr w:type="spellEnd"/>
      <w:r>
        <w:rPr>
          <w:rFonts w:ascii="Times New Roman" w:hAnsi="Times New Roman"/>
          <w:sz w:val="28"/>
          <w:szCs w:val="28"/>
        </w:rPr>
        <w:t>)</w:t>
      </w:r>
    </w:p>
    <w:p w14:paraId="77A5F204" w14:textId="77777777" w:rsidR="00292653" w:rsidRDefault="00000000">
      <w:pPr>
        <w:jc w:val="both"/>
        <w:rPr>
          <w:rFonts w:ascii="Times New Roman" w:hAnsi="Times New Roman"/>
          <w:sz w:val="28"/>
          <w:szCs w:val="28"/>
        </w:rPr>
      </w:pPr>
      <w:r>
        <w:rPr>
          <w:rFonts w:ascii="Times New Roman" w:hAnsi="Times New Roman"/>
          <w:sz w:val="28"/>
          <w:szCs w:val="28"/>
        </w:rPr>
        <w:t xml:space="preserve">        REFERENCES Transactions(</w:t>
      </w:r>
      <w:proofErr w:type="spellStart"/>
      <w:r>
        <w:rPr>
          <w:rFonts w:ascii="Times New Roman" w:hAnsi="Times New Roman"/>
          <w:sz w:val="28"/>
          <w:szCs w:val="28"/>
        </w:rPr>
        <w:t>transaction_id</w:t>
      </w:r>
      <w:proofErr w:type="spellEnd"/>
      <w:r>
        <w:rPr>
          <w:rFonts w:ascii="Times New Roman" w:hAnsi="Times New Roman"/>
          <w:sz w:val="28"/>
          <w:szCs w:val="28"/>
        </w:rPr>
        <w:t>)</w:t>
      </w:r>
    </w:p>
    <w:p w14:paraId="77A5F205" w14:textId="77777777" w:rsidR="00292653" w:rsidRDefault="00000000">
      <w:pPr>
        <w:jc w:val="both"/>
        <w:rPr>
          <w:rFonts w:ascii="Times New Roman" w:hAnsi="Times New Roman"/>
          <w:sz w:val="28"/>
          <w:szCs w:val="28"/>
        </w:rPr>
      </w:pPr>
      <w:r>
        <w:rPr>
          <w:rFonts w:ascii="Times New Roman" w:hAnsi="Times New Roman"/>
          <w:sz w:val="28"/>
          <w:szCs w:val="28"/>
        </w:rPr>
        <w:lastRenderedPageBreak/>
        <w:t>);</w:t>
      </w:r>
    </w:p>
    <w:p w14:paraId="77A5F206"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Output:</w:t>
      </w:r>
    </w:p>
    <w:p w14:paraId="77A5F207" w14:textId="77777777" w:rsidR="00292653" w:rsidRDefault="00000000">
      <w:pPr>
        <w:jc w:val="both"/>
        <w:rPr>
          <w:rFonts w:ascii="Times New Roman" w:hAnsi="Times New Roman" w:cs="Times New Roman"/>
          <w:sz w:val="28"/>
          <w:szCs w:val="28"/>
        </w:rPr>
      </w:pPr>
      <w:r>
        <w:rPr>
          <w:noProof/>
        </w:rPr>
        <w:drawing>
          <wp:inline distT="0" distB="0" distL="114300" distR="114300" wp14:anchorId="77A5F2AF" wp14:editId="77A5F2B0">
            <wp:extent cx="5481320" cy="1751965"/>
            <wp:effectExtent l="0" t="0" r="5080" b="635"/>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21"/>
                    <a:stretch>
                      <a:fillRect/>
                    </a:stretch>
                  </pic:blipFill>
                  <pic:spPr>
                    <a:xfrm>
                      <a:off x="0" y="0"/>
                      <a:ext cx="5481320" cy="1751965"/>
                    </a:xfrm>
                    <a:prstGeom prst="rect">
                      <a:avLst/>
                    </a:prstGeom>
                    <a:noFill/>
                    <a:ln>
                      <a:noFill/>
                    </a:ln>
                  </pic:spPr>
                </pic:pic>
              </a:graphicData>
            </a:graphic>
          </wp:inline>
        </w:drawing>
      </w:r>
    </w:p>
    <w:p w14:paraId="77A5F208" w14:textId="77777777" w:rsidR="00292653" w:rsidRDefault="00292653">
      <w:pPr>
        <w:jc w:val="both"/>
        <w:rPr>
          <w:rFonts w:ascii="Times New Roman" w:hAnsi="Times New Roman" w:cs="Times New Roman"/>
          <w:sz w:val="28"/>
          <w:szCs w:val="28"/>
        </w:rPr>
      </w:pPr>
    </w:p>
    <w:p w14:paraId="77A5F209" w14:textId="77777777" w:rsidR="00292653" w:rsidRDefault="00000000">
      <w:pPr>
        <w:pStyle w:val="Heading1"/>
        <w:jc w:val="both"/>
        <w:rPr>
          <w:rFonts w:ascii="Times New Roman" w:hAnsi="Times New Roman" w:cs="Times New Roman"/>
        </w:rPr>
      </w:pPr>
      <w:r>
        <w:rPr>
          <w:rFonts w:ascii="Times New Roman" w:hAnsi="Times New Roman" w:cs="Times New Roman"/>
        </w:rPr>
        <w:t>8. Normalization</w:t>
      </w:r>
    </w:p>
    <w:p w14:paraId="77A5F20A" w14:textId="77777777" w:rsidR="00292653" w:rsidRDefault="00000000">
      <w:pPr>
        <w:pStyle w:val="NormalWeb"/>
        <w:spacing w:beforeAutospacing="1"/>
        <w:jc w:val="both"/>
      </w:pPr>
      <w:r>
        <w:rPr>
          <w:sz w:val="28"/>
          <w:szCs w:val="28"/>
        </w:rPr>
        <w:br/>
        <w:t>The schema design follows normalization principles up to 3NF:</w:t>
      </w:r>
      <w:r>
        <w:rPr>
          <w:sz w:val="28"/>
          <w:szCs w:val="28"/>
        </w:rPr>
        <w:br/>
      </w:r>
      <w:r>
        <w:rPr>
          <w:sz w:val="28"/>
          <w:szCs w:val="28"/>
        </w:rPr>
        <w:br/>
      </w:r>
      <w:r>
        <w:rPr>
          <w:rFonts w:ascii="SimSun" w:eastAsia="SimSun" w:hAnsi="SimSun" w:cs="SimSun" w:hint="eastAsia"/>
        </w:rPr>
        <w:t xml:space="preserve"> </w:t>
      </w:r>
      <w:r>
        <w:rPr>
          <w:rFonts w:ascii="Symbol" w:eastAsia="Symbol" w:hAnsi="Symbol" w:cs="Symbol"/>
        </w:rPr>
        <w:t>·</w:t>
      </w:r>
      <w:r>
        <w:rPr>
          <w:rFonts w:ascii="SimSun" w:eastAsia="SimSun" w:hAnsi="SimSun" w:cs="SimSun" w:hint="eastAsia"/>
        </w:rPr>
        <w:t xml:space="preserve"> </w:t>
      </w:r>
      <w:r>
        <w:rPr>
          <w:rStyle w:val="Strong"/>
        </w:rPr>
        <w:t>First Normal Form (1NF)</w:t>
      </w:r>
    </w:p>
    <w:p w14:paraId="77A5F20B" w14:textId="77777777" w:rsidR="00292653" w:rsidRDefault="00000000">
      <w:pPr>
        <w:numPr>
          <w:ilvl w:val="0"/>
          <w:numId w:val="16"/>
        </w:numPr>
        <w:tabs>
          <w:tab w:val="clear" w:pos="420"/>
        </w:tabs>
        <w:spacing w:beforeAutospacing="1" w:after="0" w:afterAutospacing="1"/>
        <w:jc w:val="both"/>
      </w:pPr>
      <w:r>
        <w:t xml:space="preserve">All tables have </w:t>
      </w:r>
      <w:r>
        <w:rPr>
          <w:rStyle w:val="Strong"/>
        </w:rPr>
        <w:t>atomic values</w:t>
      </w:r>
      <w:r>
        <w:t xml:space="preserve"> (no lists or repeating groups).</w:t>
      </w:r>
    </w:p>
    <w:p w14:paraId="77A5F20C" w14:textId="77777777" w:rsidR="00292653" w:rsidRDefault="00000000">
      <w:pPr>
        <w:pStyle w:val="NormalWeb"/>
        <w:spacing w:beforeAutospacing="1"/>
        <w:ind w:firstLineChars="250" w:firstLine="600"/>
        <w:jc w:val="both"/>
      </w:pPr>
      <w:r>
        <w:t>Example: Each account or transaction stored in a single row.</w:t>
      </w:r>
    </w:p>
    <w:p w14:paraId="77A5F20D" w14:textId="77777777" w:rsidR="00292653" w:rsidRDefault="00000000">
      <w:pPr>
        <w:pStyle w:val="NormalWeb"/>
        <w:spacing w:beforeAutospacing="1"/>
        <w:jc w:val="both"/>
      </w:pPr>
      <w:proofErr w:type="gramStart"/>
      <w:r>
        <w:rPr>
          <w:rFonts w:ascii="Symbol" w:eastAsia="Symbol" w:hAnsi="Symbol" w:cs="Symbol"/>
        </w:rPr>
        <w:t>·</w:t>
      </w:r>
      <w:r>
        <w:rPr>
          <w:rFonts w:ascii="SimSun" w:eastAsia="SimSun" w:hAnsi="SimSun" w:cs="SimSun" w:hint="eastAsia"/>
        </w:rPr>
        <w:t xml:space="preserve">  </w:t>
      </w:r>
      <w:r>
        <w:rPr>
          <w:rStyle w:val="Strong"/>
        </w:rPr>
        <w:t>Second</w:t>
      </w:r>
      <w:proofErr w:type="gramEnd"/>
      <w:r>
        <w:rPr>
          <w:rStyle w:val="Strong"/>
        </w:rPr>
        <w:t xml:space="preserve"> Normal Form (2NF)</w:t>
      </w:r>
    </w:p>
    <w:p w14:paraId="77A5F20E" w14:textId="77777777" w:rsidR="00292653" w:rsidRDefault="00000000">
      <w:pPr>
        <w:numPr>
          <w:ilvl w:val="0"/>
          <w:numId w:val="16"/>
        </w:numPr>
        <w:spacing w:beforeAutospacing="1" w:after="0" w:afterAutospacing="1"/>
        <w:jc w:val="both"/>
      </w:pPr>
      <w:r>
        <w:t xml:space="preserve">All </w:t>
      </w:r>
      <w:r>
        <w:rPr>
          <w:rStyle w:val="Strong"/>
        </w:rPr>
        <w:t>non-key columns fully depend on the primary key</w:t>
      </w:r>
      <w:r>
        <w:t>.</w:t>
      </w:r>
    </w:p>
    <w:p w14:paraId="77A5F20F" w14:textId="77777777" w:rsidR="00292653" w:rsidRDefault="00000000">
      <w:pPr>
        <w:pStyle w:val="NormalWeb"/>
        <w:numPr>
          <w:ilvl w:val="254"/>
          <w:numId w:val="0"/>
        </w:numPr>
        <w:spacing w:beforeAutospacing="1"/>
        <w:ind w:firstLineChars="50" w:firstLine="120"/>
        <w:jc w:val="both"/>
      </w:pPr>
      <w:r>
        <w:t xml:space="preserve">Example: In </w:t>
      </w:r>
      <w:r>
        <w:rPr>
          <w:rStyle w:val="HTMLCode"/>
        </w:rPr>
        <w:t>Transactions</w:t>
      </w:r>
      <w:r>
        <w:t xml:space="preserve"> table, </w:t>
      </w:r>
      <w:r>
        <w:rPr>
          <w:rStyle w:val="HTMLCode"/>
        </w:rPr>
        <w:t>amount</w:t>
      </w:r>
      <w:r>
        <w:t xml:space="preserve"> depends on </w:t>
      </w:r>
      <w:proofErr w:type="spellStart"/>
      <w:r>
        <w:rPr>
          <w:rStyle w:val="HTMLCode"/>
        </w:rPr>
        <w:t>transaction_id</w:t>
      </w:r>
      <w:proofErr w:type="spellEnd"/>
      <w:r>
        <w:t>, not part of a composite key.</w:t>
      </w:r>
    </w:p>
    <w:p w14:paraId="77A5F210" w14:textId="77777777" w:rsidR="00292653" w:rsidRDefault="00000000">
      <w:pPr>
        <w:pStyle w:val="NormalWeb"/>
        <w:spacing w:beforeAutospacing="1"/>
        <w:jc w:val="both"/>
      </w:pPr>
      <w:proofErr w:type="gramStart"/>
      <w:r>
        <w:rPr>
          <w:rFonts w:ascii="Symbol" w:eastAsia="Symbol" w:hAnsi="Symbol" w:cs="Symbol"/>
        </w:rPr>
        <w:t>·</w:t>
      </w:r>
      <w:r>
        <w:rPr>
          <w:rFonts w:ascii="SimSun" w:eastAsia="SimSun" w:hAnsi="SimSun" w:cs="SimSun" w:hint="eastAsia"/>
        </w:rPr>
        <w:t xml:space="preserve">  </w:t>
      </w:r>
      <w:r>
        <w:rPr>
          <w:rStyle w:val="Strong"/>
        </w:rPr>
        <w:t>Third</w:t>
      </w:r>
      <w:proofErr w:type="gramEnd"/>
      <w:r>
        <w:rPr>
          <w:rStyle w:val="Strong"/>
        </w:rPr>
        <w:t xml:space="preserve"> Normal Form (3NF)</w:t>
      </w:r>
    </w:p>
    <w:p w14:paraId="77A5F211" w14:textId="77777777" w:rsidR="00292653" w:rsidRDefault="00000000">
      <w:pPr>
        <w:numPr>
          <w:ilvl w:val="0"/>
          <w:numId w:val="17"/>
        </w:numPr>
        <w:tabs>
          <w:tab w:val="clear" w:pos="420"/>
        </w:tabs>
        <w:spacing w:beforeAutospacing="1" w:after="0" w:afterAutospacing="1"/>
        <w:jc w:val="both"/>
      </w:pPr>
      <w:r>
        <w:t xml:space="preserve">No </w:t>
      </w:r>
      <w:r>
        <w:rPr>
          <w:rStyle w:val="Strong"/>
        </w:rPr>
        <w:t>transitive dependencies</w:t>
      </w:r>
      <w:r>
        <w:t xml:space="preserve"> (non-key columns depending on other non-key columns).</w:t>
      </w:r>
    </w:p>
    <w:p w14:paraId="77A5F212" w14:textId="77777777" w:rsidR="00292653" w:rsidRDefault="00000000">
      <w:pPr>
        <w:spacing w:beforeAutospacing="1" w:after="0" w:afterAutospacing="1"/>
        <w:jc w:val="both"/>
      </w:pPr>
      <w:r>
        <w:t xml:space="preserve">Example: </w:t>
      </w:r>
      <w:proofErr w:type="spellStart"/>
      <w:r>
        <w:rPr>
          <w:rStyle w:val="HTMLCode"/>
        </w:rPr>
        <w:t>Branch_Location</w:t>
      </w:r>
      <w:proofErr w:type="spellEnd"/>
      <w:r>
        <w:t xml:space="preserve"> is moved to a separate </w:t>
      </w:r>
      <w:r>
        <w:rPr>
          <w:rStyle w:val="HTMLCode"/>
        </w:rPr>
        <w:t>Branches</w:t>
      </w:r>
      <w:r>
        <w:t xml:space="preserve"> table instead of storing in </w:t>
      </w:r>
      <w:r>
        <w:rPr>
          <w:rStyle w:val="HTMLCode"/>
        </w:rPr>
        <w:t>Customers</w:t>
      </w:r>
      <w:r>
        <w:t>.</w:t>
      </w:r>
    </w:p>
    <w:p w14:paraId="77A5F213" w14:textId="77777777" w:rsidR="00292653" w:rsidRDefault="00292653">
      <w:pPr>
        <w:spacing w:beforeAutospacing="1" w:after="0" w:afterAutospacing="1"/>
        <w:ind w:left="1080"/>
        <w:jc w:val="both"/>
      </w:pPr>
    </w:p>
    <w:p w14:paraId="77A5F214" w14:textId="77777777" w:rsidR="00292653" w:rsidRDefault="00000000">
      <w:pPr>
        <w:jc w:val="both"/>
        <w:rPr>
          <w:rFonts w:ascii="Times New Roman" w:hAnsi="Times New Roman" w:cs="Times New Roman"/>
        </w:rPr>
      </w:pPr>
      <w:r>
        <w:rPr>
          <w:rFonts w:ascii="Times New Roman" w:hAnsi="Times New Roman" w:cs="Times New Roman"/>
          <w:sz w:val="28"/>
          <w:szCs w:val="28"/>
        </w:rPr>
        <w:br/>
      </w:r>
      <w:r>
        <w:rPr>
          <w:rFonts w:ascii="Times New Roman" w:hAnsi="Times New Roman" w:cs="Times New Roman"/>
        </w:rPr>
        <w:t>9. Implementation (SQL Queries)</w:t>
      </w:r>
    </w:p>
    <w:p w14:paraId="77A5F215"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br/>
        <w:t>INSERT INTO Student VALUES (101, 'John Doe', 'john@gmail.com', 'CSE');</w:t>
      </w:r>
      <w:r>
        <w:rPr>
          <w:rFonts w:ascii="Times New Roman" w:hAnsi="Times New Roman" w:cs="Times New Roman"/>
          <w:sz w:val="28"/>
          <w:szCs w:val="28"/>
        </w:rPr>
        <w:br/>
      </w:r>
      <w:r>
        <w:rPr>
          <w:noProof/>
        </w:rPr>
        <w:drawing>
          <wp:inline distT="0" distB="0" distL="114300" distR="114300" wp14:anchorId="77A5F2B1" wp14:editId="77A5F2B2">
            <wp:extent cx="5485765" cy="621665"/>
            <wp:effectExtent l="0" t="0" r="635" b="3175"/>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pic:cNvPicPr>
                  </pic:nvPicPr>
                  <pic:blipFill>
                    <a:blip r:embed="rId22"/>
                    <a:stretch>
                      <a:fillRect/>
                    </a:stretch>
                  </pic:blipFill>
                  <pic:spPr>
                    <a:xfrm>
                      <a:off x="0" y="0"/>
                      <a:ext cx="5485765" cy="621665"/>
                    </a:xfrm>
                    <a:prstGeom prst="rect">
                      <a:avLst/>
                    </a:prstGeom>
                    <a:noFill/>
                    <a:ln>
                      <a:noFill/>
                    </a:ln>
                  </pic:spPr>
                </pic:pic>
              </a:graphicData>
            </a:graphic>
          </wp:inline>
        </w:drawing>
      </w:r>
      <w:r>
        <w:rPr>
          <w:rFonts w:ascii="Times New Roman" w:hAnsi="Times New Roman" w:cs="Times New Roman"/>
          <w:sz w:val="28"/>
          <w:szCs w:val="28"/>
        </w:rPr>
        <w:br/>
        <w:t>INSERT INTO Instructor VALUES (201, 'Dr. Smith', 'smith@edu.com', 'CSE');</w:t>
      </w:r>
      <w:r>
        <w:rPr>
          <w:rFonts w:ascii="Times New Roman" w:hAnsi="Times New Roman" w:cs="Times New Roman"/>
          <w:sz w:val="28"/>
          <w:szCs w:val="28"/>
        </w:rPr>
        <w:br/>
      </w:r>
      <w:r>
        <w:rPr>
          <w:noProof/>
        </w:rPr>
        <w:drawing>
          <wp:inline distT="0" distB="0" distL="114300" distR="114300" wp14:anchorId="77A5F2B3" wp14:editId="77A5F2B4">
            <wp:extent cx="5397500" cy="813435"/>
            <wp:effectExtent l="0" t="0" r="12700" b="9525"/>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pic:cNvPicPr>
                      <a:picLocks noChangeAspect="1"/>
                    </pic:cNvPicPr>
                  </pic:nvPicPr>
                  <pic:blipFill>
                    <a:blip r:embed="rId23"/>
                    <a:stretch>
                      <a:fillRect/>
                    </a:stretch>
                  </pic:blipFill>
                  <pic:spPr>
                    <a:xfrm>
                      <a:off x="0" y="0"/>
                      <a:ext cx="5397500" cy="813435"/>
                    </a:xfrm>
                    <a:prstGeom prst="rect">
                      <a:avLst/>
                    </a:prstGeom>
                    <a:noFill/>
                    <a:ln>
                      <a:noFill/>
                    </a:ln>
                  </pic:spPr>
                </pic:pic>
              </a:graphicData>
            </a:graphic>
          </wp:inline>
        </w:drawing>
      </w:r>
      <w:r>
        <w:rPr>
          <w:rFonts w:ascii="Times New Roman" w:hAnsi="Times New Roman" w:cs="Times New Roman"/>
          <w:sz w:val="28"/>
          <w:szCs w:val="28"/>
        </w:rPr>
        <w:br/>
        <w:t>INSERT INTO Course VALUES (301, 'Database Systems', 4, 201);</w:t>
      </w:r>
      <w:r>
        <w:rPr>
          <w:rFonts w:ascii="Times New Roman" w:hAnsi="Times New Roman" w:cs="Times New Roman"/>
          <w:sz w:val="28"/>
          <w:szCs w:val="28"/>
        </w:rPr>
        <w:br/>
      </w:r>
      <w:r>
        <w:rPr>
          <w:noProof/>
        </w:rPr>
        <w:drawing>
          <wp:inline distT="0" distB="0" distL="114300" distR="114300" wp14:anchorId="77A5F2B5" wp14:editId="77A5F2B6">
            <wp:extent cx="5120640" cy="916305"/>
            <wp:effectExtent l="0" t="0" r="0" b="13335"/>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pic:cNvPicPr>
                  </pic:nvPicPr>
                  <pic:blipFill>
                    <a:blip r:embed="rId24"/>
                    <a:stretch>
                      <a:fillRect/>
                    </a:stretch>
                  </pic:blipFill>
                  <pic:spPr>
                    <a:xfrm>
                      <a:off x="0" y="0"/>
                      <a:ext cx="5120640" cy="916305"/>
                    </a:xfrm>
                    <a:prstGeom prst="rect">
                      <a:avLst/>
                    </a:prstGeom>
                    <a:noFill/>
                    <a:ln>
                      <a:noFill/>
                    </a:ln>
                  </pic:spPr>
                </pic:pic>
              </a:graphicData>
            </a:graphic>
          </wp:inline>
        </w:drawing>
      </w:r>
      <w:r>
        <w:rPr>
          <w:rFonts w:ascii="Times New Roman" w:hAnsi="Times New Roman" w:cs="Times New Roman"/>
          <w:sz w:val="28"/>
          <w:szCs w:val="28"/>
        </w:rPr>
        <w:br/>
        <w:t>INSERT INTO Enrollment VALUES (101, 301, SYSDATE);</w:t>
      </w:r>
      <w:r>
        <w:rPr>
          <w:rFonts w:ascii="Times New Roman" w:hAnsi="Times New Roman" w:cs="Times New Roman"/>
          <w:sz w:val="28"/>
          <w:szCs w:val="28"/>
        </w:rPr>
        <w:br/>
      </w:r>
      <w:r>
        <w:rPr>
          <w:noProof/>
        </w:rPr>
        <w:drawing>
          <wp:inline distT="0" distB="0" distL="114300" distR="114300" wp14:anchorId="77A5F2B7" wp14:editId="77A5F2B8">
            <wp:extent cx="5485130" cy="913130"/>
            <wp:effectExtent l="0" t="0" r="1270" b="127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pic:cNvPicPr>
                      <a:picLocks noChangeAspect="1"/>
                    </pic:cNvPicPr>
                  </pic:nvPicPr>
                  <pic:blipFill>
                    <a:blip r:embed="rId25"/>
                    <a:stretch>
                      <a:fillRect/>
                    </a:stretch>
                  </pic:blipFill>
                  <pic:spPr>
                    <a:xfrm>
                      <a:off x="0" y="0"/>
                      <a:ext cx="5485130" cy="913130"/>
                    </a:xfrm>
                    <a:prstGeom prst="rect">
                      <a:avLst/>
                    </a:prstGeom>
                    <a:noFill/>
                    <a:ln>
                      <a:noFill/>
                    </a:ln>
                  </pic:spPr>
                </pic:pic>
              </a:graphicData>
            </a:graphic>
          </wp:inline>
        </w:drawing>
      </w:r>
      <w:r>
        <w:rPr>
          <w:rFonts w:ascii="Times New Roman" w:hAnsi="Times New Roman" w:cs="Times New Roman"/>
          <w:sz w:val="28"/>
          <w:szCs w:val="28"/>
        </w:rPr>
        <w:br/>
        <w:t>INSERT INTO Assignment VALUES (401, 301, 'ER Model', TO_DATE('2025-03-10','YYYY-MM-DD'));</w:t>
      </w:r>
      <w:r>
        <w:rPr>
          <w:rFonts w:ascii="Times New Roman" w:hAnsi="Times New Roman" w:cs="Times New Roman"/>
          <w:sz w:val="28"/>
          <w:szCs w:val="28"/>
        </w:rPr>
        <w:br/>
      </w:r>
      <w:r>
        <w:rPr>
          <w:noProof/>
        </w:rPr>
        <w:drawing>
          <wp:inline distT="0" distB="0" distL="114300" distR="114300" wp14:anchorId="77A5F2B9" wp14:editId="77A5F2BA">
            <wp:extent cx="5485765" cy="751205"/>
            <wp:effectExtent l="0" t="0" r="635" b="10795"/>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pic:cNvPicPr>
                  </pic:nvPicPr>
                  <pic:blipFill>
                    <a:blip r:embed="rId26"/>
                    <a:stretch>
                      <a:fillRect/>
                    </a:stretch>
                  </pic:blipFill>
                  <pic:spPr>
                    <a:xfrm>
                      <a:off x="0" y="0"/>
                      <a:ext cx="5485765" cy="751205"/>
                    </a:xfrm>
                    <a:prstGeom prst="rect">
                      <a:avLst/>
                    </a:prstGeom>
                    <a:noFill/>
                    <a:ln>
                      <a:noFill/>
                    </a:ln>
                  </pic:spPr>
                </pic:pic>
              </a:graphicData>
            </a:graphic>
          </wp:inline>
        </w:drawing>
      </w:r>
      <w:r>
        <w:rPr>
          <w:rFonts w:ascii="Times New Roman" w:hAnsi="Times New Roman" w:cs="Times New Roman"/>
          <w:sz w:val="28"/>
          <w:szCs w:val="28"/>
        </w:rPr>
        <w:br/>
        <w:t>INSERT INTO Submission VALUES (501, 401, 101, SYSDATE, '</w:t>
      </w:r>
      <w:proofErr w:type="spellStart"/>
      <w:r>
        <w:rPr>
          <w:rFonts w:ascii="Times New Roman" w:hAnsi="Times New Roman" w:cs="Times New Roman"/>
          <w:sz w:val="28"/>
          <w:szCs w:val="28"/>
        </w:rPr>
        <w:t>link_to_file</w:t>
      </w:r>
      <w:proofErr w:type="spellEnd"/>
      <w:r>
        <w:rPr>
          <w:rFonts w:ascii="Times New Roman" w:hAnsi="Times New Roman" w:cs="Times New Roman"/>
          <w:sz w:val="28"/>
          <w:szCs w:val="28"/>
        </w:rPr>
        <w:t>');</w:t>
      </w:r>
      <w:r>
        <w:rPr>
          <w:rFonts w:ascii="Times New Roman" w:hAnsi="Times New Roman" w:cs="Times New Roman"/>
          <w:sz w:val="28"/>
          <w:szCs w:val="28"/>
        </w:rPr>
        <w:br/>
      </w:r>
      <w:r>
        <w:rPr>
          <w:noProof/>
        </w:rPr>
        <w:lastRenderedPageBreak/>
        <w:drawing>
          <wp:inline distT="0" distB="0" distL="114300" distR="114300" wp14:anchorId="77A5F2BB" wp14:editId="77A5F2BC">
            <wp:extent cx="5478780" cy="613410"/>
            <wp:effectExtent l="0" t="0" r="7620" b="1143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pic:cNvPicPr>
                  </pic:nvPicPr>
                  <pic:blipFill>
                    <a:blip r:embed="rId27"/>
                    <a:stretch>
                      <a:fillRect/>
                    </a:stretch>
                  </pic:blipFill>
                  <pic:spPr>
                    <a:xfrm>
                      <a:off x="0" y="0"/>
                      <a:ext cx="5478780" cy="613410"/>
                    </a:xfrm>
                    <a:prstGeom prst="rect">
                      <a:avLst/>
                    </a:prstGeom>
                    <a:noFill/>
                    <a:ln>
                      <a:noFill/>
                    </a:ln>
                  </pic:spPr>
                </pic:pic>
              </a:graphicData>
            </a:graphic>
          </wp:inline>
        </w:drawing>
      </w:r>
      <w:r>
        <w:rPr>
          <w:rFonts w:ascii="Times New Roman" w:hAnsi="Times New Roman" w:cs="Times New Roman"/>
          <w:sz w:val="28"/>
          <w:szCs w:val="28"/>
        </w:rPr>
        <w:br/>
        <w:t>INSERT INTO Grade VALUES (601, 501, 'A', 'Well done!');</w:t>
      </w:r>
      <w:r>
        <w:rPr>
          <w:rFonts w:ascii="Times New Roman" w:hAnsi="Times New Roman" w:cs="Times New Roman"/>
          <w:sz w:val="28"/>
          <w:szCs w:val="28"/>
        </w:rPr>
        <w:br/>
      </w:r>
      <w:r>
        <w:rPr>
          <w:noProof/>
        </w:rPr>
        <w:drawing>
          <wp:inline distT="0" distB="0" distL="114300" distR="114300" wp14:anchorId="77A5F2BD" wp14:editId="77A5F2BE">
            <wp:extent cx="5481955" cy="588010"/>
            <wp:effectExtent l="0" t="0" r="4445" b="635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pic:cNvPicPr>
                      <a:picLocks noChangeAspect="1"/>
                    </pic:cNvPicPr>
                  </pic:nvPicPr>
                  <pic:blipFill>
                    <a:blip r:embed="rId28"/>
                    <a:stretch>
                      <a:fillRect/>
                    </a:stretch>
                  </pic:blipFill>
                  <pic:spPr>
                    <a:xfrm>
                      <a:off x="0" y="0"/>
                      <a:ext cx="5481955" cy="588010"/>
                    </a:xfrm>
                    <a:prstGeom prst="rect">
                      <a:avLst/>
                    </a:prstGeom>
                    <a:noFill/>
                    <a:ln>
                      <a:noFill/>
                    </a:ln>
                  </pic:spPr>
                </pic:pic>
              </a:graphicData>
            </a:graphic>
          </wp:inline>
        </w:drawing>
      </w:r>
    </w:p>
    <w:p w14:paraId="77A5F216" w14:textId="77777777" w:rsidR="00292653" w:rsidRDefault="00000000">
      <w:pPr>
        <w:pStyle w:val="Heading1"/>
        <w:jc w:val="both"/>
        <w:rPr>
          <w:rFonts w:ascii="Times New Roman" w:hAnsi="Times New Roman" w:cs="Times New Roman"/>
        </w:rPr>
      </w:pPr>
      <w:r>
        <w:rPr>
          <w:rFonts w:ascii="Times New Roman" w:hAnsi="Times New Roman" w:cs="Times New Roman"/>
        </w:rPr>
        <w:t>10. Input and Output</w:t>
      </w:r>
    </w:p>
    <w:p w14:paraId="77A5F217"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 xml:space="preserve">**Sample Input </w:t>
      </w:r>
      <w:proofErr w:type="gramStart"/>
      <w:r>
        <w:rPr>
          <w:rFonts w:ascii="Times New Roman" w:hAnsi="Times New Roman" w:cs="Times New Roman"/>
          <w:sz w:val="28"/>
          <w:szCs w:val="28"/>
        </w:rPr>
        <w:t>Queries:*</w:t>
      </w:r>
      <w:proofErr w:type="gramEnd"/>
      <w:r>
        <w:rPr>
          <w:rFonts w:ascii="Times New Roman" w:hAnsi="Times New Roman" w:cs="Times New Roman"/>
          <w:sz w:val="28"/>
          <w:szCs w:val="28"/>
        </w:rPr>
        <w:t>*</w:t>
      </w:r>
    </w:p>
    <w:p w14:paraId="77A5F218"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br/>
        <w:t>INSERT INTO Student VALUES (102, 'Mary Jane', 'mary@gmail.com', 'IT');</w:t>
      </w:r>
      <w:r>
        <w:rPr>
          <w:rFonts w:ascii="Times New Roman" w:hAnsi="Times New Roman" w:cs="Times New Roman"/>
          <w:sz w:val="28"/>
          <w:szCs w:val="28"/>
        </w:rPr>
        <w:br/>
      </w:r>
      <w:r>
        <w:rPr>
          <w:noProof/>
        </w:rPr>
        <w:drawing>
          <wp:inline distT="0" distB="0" distL="114300" distR="114300" wp14:anchorId="77A5F2BF" wp14:editId="77A5F2C0">
            <wp:extent cx="5485765" cy="621665"/>
            <wp:effectExtent l="0" t="0" r="635" b="317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2"/>
                    <a:stretch>
                      <a:fillRect/>
                    </a:stretch>
                  </pic:blipFill>
                  <pic:spPr>
                    <a:xfrm>
                      <a:off x="0" y="0"/>
                      <a:ext cx="5485765" cy="621665"/>
                    </a:xfrm>
                    <a:prstGeom prst="rect">
                      <a:avLst/>
                    </a:prstGeom>
                    <a:noFill/>
                    <a:ln>
                      <a:noFill/>
                    </a:ln>
                  </pic:spPr>
                </pic:pic>
              </a:graphicData>
            </a:graphic>
          </wp:inline>
        </w:drawing>
      </w:r>
      <w:r>
        <w:rPr>
          <w:rFonts w:ascii="Times New Roman" w:hAnsi="Times New Roman" w:cs="Times New Roman"/>
          <w:sz w:val="28"/>
          <w:szCs w:val="28"/>
        </w:rPr>
        <w:br/>
        <w:t>INSERT INTO Course VALUES (302, 'Web Programming', 3, 201);</w:t>
      </w:r>
      <w:r>
        <w:rPr>
          <w:rFonts w:ascii="Times New Roman" w:hAnsi="Times New Roman" w:cs="Times New Roman"/>
          <w:sz w:val="28"/>
          <w:szCs w:val="28"/>
        </w:rPr>
        <w:br/>
      </w:r>
      <w:r>
        <w:rPr>
          <w:noProof/>
        </w:rPr>
        <w:drawing>
          <wp:inline distT="0" distB="0" distL="114300" distR="114300" wp14:anchorId="77A5F2C1" wp14:editId="77A5F2C2">
            <wp:extent cx="5397500" cy="813435"/>
            <wp:effectExtent l="0" t="0" r="12700" b="952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3"/>
                    <a:stretch>
                      <a:fillRect/>
                    </a:stretch>
                  </pic:blipFill>
                  <pic:spPr>
                    <a:xfrm>
                      <a:off x="0" y="0"/>
                      <a:ext cx="5397500" cy="813435"/>
                    </a:xfrm>
                    <a:prstGeom prst="rect">
                      <a:avLst/>
                    </a:prstGeom>
                    <a:noFill/>
                    <a:ln>
                      <a:noFill/>
                    </a:ln>
                  </pic:spPr>
                </pic:pic>
              </a:graphicData>
            </a:graphic>
          </wp:inline>
        </w:drawing>
      </w:r>
      <w:r>
        <w:rPr>
          <w:rFonts w:ascii="Times New Roman" w:hAnsi="Times New Roman" w:cs="Times New Roman"/>
          <w:sz w:val="28"/>
          <w:szCs w:val="28"/>
        </w:rPr>
        <w:br/>
      </w:r>
    </w:p>
    <w:p w14:paraId="77A5F219"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 xml:space="preserve">**Sample Output Query and </w:t>
      </w:r>
      <w:proofErr w:type="gramStart"/>
      <w:r>
        <w:rPr>
          <w:rFonts w:ascii="Times New Roman" w:hAnsi="Times New Roman" w:cs="Times New Roman"/>
          <w:sz w:val="28"/>
          <w:szCs w:val="28"/>
        </w:rPr>
        <w:t>Result:*</w:t>
      </w:r>
      <w:proofErr w:type="gramEnd"/>
      <w:r>
        <w:rPr>
          <w:rFonts w:ascii="Times New Roman" w:hAnsi="Times New Roman" w:cs="Times New Roman"/>
          <w:sz w:val="28"/>
          <w:szCs w:val="28"/>
        </w:rPr>
        <w:t>*</w:t>
      </w:r>
    </w:p>
    <w:p w14:paraId="77A5F21A"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Query:</w:t>
      </w:r>
      <w:r>
        <w:rPr>
          <w:rFonts w:ascii="Times New Roman" w:hAnsi="Times New Roman" w:cs="Times New Roman"/>
          <w:sz w:val="28"/>
          <w:szCs w:val="28"/>
        </w:rPr>
        <w:br/>
      </w:r>
      <w:r>
        <w:rPr>
          <w:rFonts w:ascii="Times New Roman" w:hAnsi="Times New Roman" w:cs="Times New Roman"/>
          <w:sz w:val="28"/>
          <w:szCs w:val="28"/>
        </w:rPr>
        <w:br/>
        <w:t xml:space="preserve">SELECT </w:t>
      </w:r>
      <w:proofErr w:type="spellStart"/>
      <w:proofErr w:type="gramStart"/>
      <w:r>
        <w:rPr>
          <w:rFonts w:ascii="Times New Roman" w:hAnsi="Times New Roman" w:cs="Times New Roman"/>
          <w:sz w:val="28"/>
          <w:szCs w:val="28"/>
        </w:rPr>
        <w:t>s.Student</w:t>
      </w:r>
      <w:proofErr w:type="gramEnd"/>
      <w:r>
        <w:rPr>
          <w:rFonts w:ascii="Times New Roman" w:hAnsi="Times New Roman" w:cs="Times New Roman"/>
          <w:sz w:val="28"/>
          <w:szCs w:val="28"/>
        </w:rPr>
        <w:t>_Name</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c.Course</w:t>
      </w:r>
      <w:proofErr w:type="gramEnd"/>
      <w:r>
        <w:rPr>
          <w:rFonts w:ascii="Times New Roman" w:hAnsi="Times New Roman" w:cs="Times New Roman"/>
          <w:sz w:val="28"/>
          <w:szCs w:val="28"/>
        </w:rPr>
        <w:t>_Name</w:t>
      </w:r>
      <w:proofErr w:type="spellEnd"/>
      <w:r>
        <w:rPr>
          <w:rFonts w:ascii="Times New Roman" w:hAnsi="Times New Roman" w:cs="Times New Roman"/>
          <w:sz w:val="28"/>
          <w:szCs w:val="28"/>
        </w:rPr>
        <w:t xml:space="preserve"> FROM Student s JOIN Enrollment e ON </w:t>
      </w:r>
      <w:proofErr w:type="spellStart"/>
      <w:proofErr w:type="gramStart"/>
      <w:r>
        <w:rPr>
          <w:rFonts w:ascii="Times New Roman" w:hAnsi="Times New Roman" w:cs="Times New Roman"/>
          <w:sz w:val="28"/>
          <w:szCs w:val="28"/>
        </w:rPr>
        <w:t>s.Student</w:t>
      </w:r>
      <w:proofErr w:type="gramEnd"/>
      <w:r>
        <w:rPr>
          <w:rFonts w:ascii="Times New Roman" w:hAnsi="Times New Roman" w:cs="Times New Roman"/>
          <w:sz w:val="28"/>
          <w:szCs w:val="28"/>
        </w:rPr>
        <w:t>_ID</w:t>
      </w:r>
      <w:proofErr w:type="spellEnd"/>
      <w:r>
        <w:rPr>
          <w:rFonts w:ascii="Times New Roman" w:hAnsi="Times New Roman" w:cs="Times New Roman"/>
          <w:sz w:val="28"/>
          <w:szCs w:val="28"/>
        </w:rPr>
        <w:t xml:space="preserve"> = </w:t>
      </w:r>
      <w:proofErr w:type="spellStart"/>
      <w:proofErr w:type="gramStart"/>
      <w:r>
        <w:rPr>
          <w:rFonts w:ascii="Times New Roman" w:hAnsi="Times New Roman" w:cs="Times New Roman"/>
          <w:sz w:val="28"/>
          <w:szCs w:val="28"/>
        </w:rPr>
        <w:t>e.Student</w:t>
      </w:r>
      <w:proofErr w:type="gramEnd"/>
      <w:r>
        <w:rPr>
          <w:rFonts w:ascii="Times New Roman" w:hAnsi="Times New Roman" w:cs="Times New Roman"/>
          <w:sz w:val="28"/>
          <w:szCs w:val="28"/>
        </w:rPr>
        <w:t>_ID</w:t>
      </w:r>
      <w:proofErr w:type="spellEnd"/>
      <w:r>
        <w:rPr>
          <w:rFonts w:ascii="Times New Roman" w:hAnsi="Times New Roman" w:cs="Times New Roman"/>
          <w:sz w:val="28"/>
          <w:szCs w:val="28"/>
        </w:rPr>
        <w:t xml:space="preserve"> JOIN Course c ON </w:t>
      </w:r>
      <w:proofErr w:type="spellStart"/>
      <w:proofErr w:type="gramStart"/>
      <w:r>
        <w:rPr>
          <w:rFonts w:ascii="Times New Roman" w:hAnsi="Times New Roman" w:cs="Times New Roman"/>
          <w:sz w:val="28"/>
          <w:szCs w:val="28"/>
        </w:rPr>
        <w:t>e.Course</w:t>
      </w:r>
      <w:proofErr w:type="gramEnd"/>
      <w:r>
        <w:rPr>
          <w:rFonts w:ascii="Times New Roman" w:hAnsi="Times New Roman" w:cs="Times New Roman"/>
          <w:sz w:val="28"/>
          <w:szCs w:val="28"/>
        </w:rPr>
        <w:t>_ID</w:t>
      </w:r>
      <w:proofErr w:type="spellEnd"/>
      <w:r>
        <w:rPr>
          <w:rFonts w:ascii="Times New Roman" w:hAnsi="Times New Roman" w:cs="Times New Roman"/>
          <w:sz w:val="28"/>
          <w:szCs w:val="28"/>
        </w:rPr>
        <w:t xml:space="preserve"> = </w:t>
      </w:r>
      <w:proofErr w:type="spellStart"/>
      <w:proofErr w:type="gramStart"/>
      <w:r>
        <w:rPr>
          <w:rFonts w:ascii="Times New Roman" w:hAnsi="Times New Roman" w:cs="Times New Roman"/>
          <w:sz w:val="28"/>
          <w:szCs w:val="28"/>
        </w:rPr>
        <w:t>c.Course</w:t>
      </w:r>
      <w:proofErr w:type="gramEnd"/>
      <w:r>
        <w:rPr>
          <w:rFonts w:ascii="Times New Roman" w:hAnsi="Times New Roman" w:cs="Times New Roman"/>
          <w:sz w:val="28"/>
          <w:szCs w:val="28"/>
        </w:rPr>
        <w:t>_ID</w:t>
      </w:r>
      <w:proofErr w:type="spellEnd"/>
      <w:r>
        <w:rPr>
          <w:rFonts w:ascii="Times New Roman" w:hAnsi="Times New Roman" w:cs="Times New Roman"/>
          <w:sz w:val="28"/>
          <w:szCs w:val="28"/>
        </w:rPr>
        <w:t>;</w:t>
      </w:r>
      <w:r>
        <w:rPr>
          <w:rFonts w:ascii="Times New Roman" w:hAnsi="Times New Roman" w:cs="Times New Roman"/>
          <w:sz w:val="28"/>
          <w:szCs w:val="28"/>
        </w:rPr>
        <w:br/>
      </w:r>
      <w:r>
        <w:rPr>
          <w:rFonts w:ascii="Times New Roman" w:hAnsi="Times New Roman" w:cs="Times New Roman"/>
          <w:sz w:val="28"/>
          <w:szCs w:val="28"/>
        </w:rPr>
        <w:br/>
        <w:t>Output:</w:t>
      </w:r>
    </w:p>
    <w:p w14:paraId="77A5F21B" w14:textId="77777777" w:rsidR="00292653" w:rsidRDefault="00000000">
      <w:pPr>
        <w:pStyle w:val="Heading1"/>
        <w:jc w:val="both"/>
        <w:rPr>
          <w:rFonts w:ascii="Times New Roman" w:hAnsi="Times New Roman" w:cs="Times New Roman"/>
        </w:rPr>
      </w:pPr>
      <w:r>
        <w:rPr>
          <w:rFonts w:ascii="Times New Roman" w:hAnsi="Times New Roman" w:cs="Times New Roman"/>
        </w:rPr>
        <w:lastRenderedPageBreak/>
        <w:br/>
      </w:r>
      <w:r>
        <w:rPr>
          <w:noProof/>
        </w:rPr>
        <w:drawing>
          <wp:inline distT="0" distB="0" distL="114300" distR="114300" wp14:anchorId="77A5F2C3" wp14:editId="77A5F2C4">
            <wp:extent cx="5478780" cy="1749425"/>
            <wp:effectExtent l="0" t="0" r="7620" b="3175"/>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pic:cNvPicPr>
                  </pic:nvPicPr>
                  <pic:blipFill>
                    <a:blip r:embed="rId29"/>
                    <a:stretch>
                      <a:fillRect/>
                    </a:stretch>
                  </pic:blipFill>
                  <pic:spPr>
                    <a:xfrm>
                      <a:off x="0" y="0"/>
                      <a:ext cx="5478780" cy="1749425"/>
                    </a:xfrm>
                    <a:prstGeom prst="rect">
                      <a:avLst/>
                    </a:prstGeom>
                    <a:noFill/>
                    <a:ln>
                      <a:noFill/>
                    </a:ln>
                  </pic:spPr>
                </pic:pic>
              </a:graphicData>
            </a:graphic>
          </wp:inline>
        </w:drawing>
      </w:r>
    </w:p>
    <w:p w14:paraId="77A5F21C" w14:textId="77777777" w:rsidR="00292653" w:rsidRDefault="00000000">
      <w:pPr>
        <w:pStyle w:val="Heading1"/>
        <w:jc w:val="both"/>
        <w:rPr>
          <w:rFonts w:ascii="Times New Roman" w:hAnsi="Times New Roman" w:cs="Times New Roman"/>
        </w:rPr>
      </w:pPr>
      <w:r>
        <w:rPr>
          <w:rFonts w:ascii="Times New Roman" w:hAnsi="Times New Roman" w:cs="Times New Roman"/>
        </w:rPr>
        <w:t>11. Integration with MongoDB (NoSQL)</w:t>
      </w:r>
    </w:p>
    <w:p w14:paraId="77A5F21D" w14:textId="77777777" w:rsidR="00292653" w:rsidRDefault="00000000">
      <w:pPr>
        <w:pStyle w:val="NormalWeb"/>
        <w:spacing w:beforeAutospacing="1"/>
        <w:jc w:val="both"/>
        <w:rPr>
          <w:sz w:val="28"/>
          <w:szCs w:val="28"/>
        </w:rPr>
      </w:pPr>
      <w:r>
        <w:rPr>
          <w:sz w:val="28"/>
          <w:szCs w:val="28"/>
        </w:rPr>
        <w:t>Oracle, also known as SQL, is best suited for structured and relational data such as customer accounts, balances, and transactions, providing reliable data integrity. MongoDB, which is a NoSQL database, is flexible and document-based, making it suitable for semi-structured or high-volume data like device logs, login events, and fraud alerts. It also supports real-time analytics and fast data aggregation, which is useful for fraud detection and reporting dashboards. In practical banking systems, core data like accounts and transactions are usually kept in Oracle, while dynamic or flexible information is stored in MongoDB.</w:t>
      </w:r>
    </w:p>
    <w:p w14:paraId="77A5F21E" w14:textId="77777777" w:rsidR="00292653" w:rsidRDefault="00000000">
      <w:pPr>
        <w:pStyle w:val="NormalWeb"/>
        <w:jc w:val="both"/>
        <w:rPr>
          <w:sz w:val="28"/>
          <w:szCs w:val="28"/>
        </w:rPr>
      </w:pPr>
      <w:r>
        <w:rPr>
          <w:sz w:val="28"/>
          <w:szCs w:val="28"/>
        </w:rPr>
        <w:t xml:space="preserve"> Banks often use a </w:t>
      </w:r>
      <w:r>
        <w:rPr>
          <w:rStyle w:val="Strong"/>
          <w:sz w:val="28"/>
          <w:szCs w:val="28"/>
        </w:rPr>
        <w:t>hybrid approach</w:t>
      </w:r>
      <w:r>
        <w:rPr>
          <w:sz w:val="28"/>
          <w:szCs w:val="28"/>
        </w:rPr>
        <w:t xml:space="preserve"> where Oracle handles </w:t>
      </w:r>
      <w:r>
        <w:rPr>
          <w:rStyle w:val="Strong"/>
          <w:sz w:val="28"/>
          <w:szCs w:val="28"/>
        </w:rPr>
        <w:t>core transactions</w:t>
      </w:r>
      <w:r>
        <w:rPr>
          <w:sz w:val="28"/>
          <w:szCs w:val="28"/>
        </w:rPr>
        <w:t xml:space="preserve">, and MongoDB manages </w:t>
      </w:r>
      <w:r>
        <w:rPr>
          <w:rStyle w:val="Strong"/>
          <w:sz w:val="28"/>
          <w:szCs w:val="28"/>
        </w:rPr>
        <w:t>analytics, fraud detection, and high-velocity events</w:t>
      </w:r>
      <w:r>
        <w:rPr>
          <w:sz w:val="28"/>
          <w:szCs w:val="28"/>
        </w:rPr>
        <w:t xml:space="preserve">. Integration can be done via </w:t>
      </w:r>
      <w:r>
        <w:rPr>
          <w:rStyle w:val="Strong"/>
          <w:sz w:val="28"/>
          <w:szCs w:val="28"/>
        </w:rPr>
        <w:t>backend application logic</w:t>
      </w:r>
      <w:r>
        <w:rPr>
          <w:sz w:val="28"/>
          <w:szCs w:val="28"/>
        </w:rPr>
        <w:t xml:space="preserve">, </w:t>
      </w:r>
      <w:r>
        <w:rPr>
          <w:rStyle w:val="Strong"/>
          <w:sz w:val="28"/>
          <w:szCs w:val="28"/>
        </w:rPr>
        <w:t>ETL pipelines</w:t>
      </w:r>
      <w:r>
        <w:rPr>
          <w:sz w:val="28"/>
          <w:szCs w:val="28"/>
        </w:rPr>
        <w:t xml:space="preserve">, or </w:t>
      </w:r>
      <w:r>
        <w:rPr>
          <w:rStyle w:val="Strong"/>
          <w:sz w:val="28"/>
          <w:szCs w:val="28"/>
        </w:rPr>
        <w:t>Change Data Capture (CDC) tools</w:t>
      </w:r>
      <w:r>
        <w:rPr>
          <w:sz w:val="28"/>
          <w:szCs w:val="28"/>
        </w:rPr>
        <w:t xml:space="preserve"> like Oracle </w:t>
      </w:r>
      <w:proofErr w:type="spellStart"/>
      <w:r>
        <w:rPr>
          <w:sz w:val="28"/>
          <w:szCs w:val="28"/>
        </w:rPr>
        <w:t>GoldenGate</w:t>
      </w:r>
      <w:proofErr w:type="spellEnd"/>
      <w:r>
        <w:rPr>
          <w:sz w:val="28"/>
          <w:szCs w:val="28"/>
        </w:rPr>
        <w:t xml:space="preserve">. In </w:t>
      </w:r>
      <w:r>
        <w:rPr>
          <w:rStyle w:val="Strong"/>
          <w:sz w:val="28"/>
          <w:szCs w:val="28"/>
        </w:rPr>
        <w:t>microservices architectures</w:t>
      </w:r>
      <w:r>
        <w:rPr>
          <w:sz w:val="28"/>
          <w:szCs w:val="28"/>
        </w:rPr>
        <w:t xml:space="preserve">, each service may use its preferred database, communicating via </w:t>
      </w:r>
      <w:r>
        <w:rPr>
          <w:rStyle w:val="Strong"/>
          <w:sz w:val="28"/>
          <w:szCs w:val="28"/>
        </w:rPr>
        <w:t>APIs or message queues</w:t>
      </w:r>
      <w:r>
        <w:rPr>
          <w:sz w:val="28"/>
          <w:szCs w:val="28"/>
        </w:rPr>
        <w:t xml:space="preserve">. This setup allows the system to combine </w:t>
      </w:r>
      <w:r>
        <w:rPr>
          <w:rStyle w:val="Strong"/>
          <w:sz w:val="28"/>
          <w:szCs w:val="28"/>
        </w:rPr>
        <w:t>structured reliability</w:t>
      </w:r>
      <w:r>
        <w:rPr>
          <w:sz w:val="28"/>
          <w:szCs w:val="28"/>
        </w:rPr>
        <w:t xml:space="preserve"> with </w:t>
      </w:r>
      <w:r>
        <w:rPr>
          <w:rStyle w:val="Strong"/>
          <w:sz w:val="28"/>
          <w:szCs w:val="28"/>
        </w:rPr>
        <w:t>flexible, real-time insights</w:t>
      </w:r>
      <w:r>
        <w:rPr>
          <w:sz w:val="28"/>
          <w:szCs w:val="28"/>
        </w:rPr>
        <w:t>, providing a scalable and efficient solution for modern banking needs.</w:t>
      </w:r>
    </w:p>
    <w:p w14:paraId="77A5F21F"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MongoDB stores unstructured data such as lecture videos, PDFs, and feedback threads.</w:t>
      </w:r>
    </w:p>
    <w:p w14:paraId="77A5F220"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MongoDB Database Structure for the Project</w:t>
      </w:r>
    </w:p>
    <w:p w14:paraId="77A5F221"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 xml:space="preserve">Database Name: </w:t>
      </w:r>
      <w:proofErr w:type="spellStart"/>
      <w:r>
        <w:rPr>
          <w:rFonts w:ascii="Times New Roman" w:hAnsi="Times New Roman" w:cs="Times New Roman"/>
          <w:sz w:val="28"/>
          <w:szCs w:val="28"/>
        </w:rPr>
        <w:t>OnlineLearningDB</w:t>
      </w:r>
      <w:proofErr w:type="spellEnd"/>
    </w:p>
    <w:p w14:paraId="77A5F222"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Collections and Example Documents</w:t>
      </w:r>
    </w:p>
    <w:p w14:paraId="77A5F223"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1.</w:t>
      </w:r>
      <w:r>
        <w:rPr>
          <w:rFonts w:ascii="SimSun" w:eastAsia="SimSun" w:hAnsi="SimSun" w:cs="SimSun"/>
          <w:szCs w:val="24"/>
        </w:rPr>
        <w:t>Customer Document</w:t>
      </w:r>
    </w:p>
    <w:p w14:paraId="77A5F224"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225" w14:textId="77777777" w:rsidR="00292653" w:rsidRDefault="00000000">
      <w:pPr>
        <w:jc w:val="both"/>
        <w:rPr>
          <w:rFonts w:ascii="Times New Roman" w:hAnsi="Times New Roman"/>
          <w:sz w:val="28"/>
          <w:szCs w:val="28"/>
        </w:rPr>
      </w:pPr>
      <w:r>
        <w:rPr>
          <w:rFonts w:ascii="Times New Roman" w:hAnsi="Times New Roman"/>
          <w:sz w:val="28"/>
          <w:szCs w:val="28"/>
        </w:rPr>
        <w:t xml:space="preserve">  "_id": </w:t>
      </w:r>
      <w:proofErr w:type="spellStart"/>
      <w:proofErr w:type="gramStart"/>
      <w:r>
        <w:rPr>
          <w:rFonts w:ascii="Times New Roman" w:hAnsi="Times New Roman"/>
          <w:sz w:val="28"/>
          <w:szCs w:val="28"/>
        </w:rPr>
        <w:t>ObjectId</w:t>
      </w:r>
      <w:proofErr w:type="spellEnd"/>
      <w:r>
        <w:rPr>
          <w:rFonts w:ascii="Times New Roman" w:hAnsi="Times New Roman"/>
          <w:sz w:val="28"/>
          <w:szCs w:val="28"/>
        </w:rPr>
        <w:t>(</w:t>
      </w:r>
      <w:proofErr w:type="gramEnd"/>
      <w:r>
        <w:rPr>
          <w:rFonts w:ascii="Times New Roman" w:hAnsi="Times New Roman"/>
          <w:sz w:val="28"/>
          <w:szCs w:val="28"/>
        </w:rPr>
        <w:t>"64f1c2..."),</w:t>
      </w:r>
    </w:p>
    <w:p w14:paraId="77A5F226"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customer</w:t>
      </w:r>
      <w:proofErr w:type="gramEnd"/>
      <w:r>
        <w:rPr>
          <w:rFonts w:ascii="Times New Roman" w:hAnsi="Times New Roman"/>
          <w:sz w:val="28"/>
          <w:szCs w:val="28"/>
        </w:rPr>
        <w:t>_id</w:t>
      </w:r>
      <w:proofErr w:type="spellEnd"/>
      <w:r>
        <w:rPr>
          <w:rFonts w:ascii="Times New Roman" w:hAnsi="Times New Roman"/>
          <w:sz w:val="28"/>
          <w:szCs w:val="28"/>
        </w:rPr>
        <w:t>": 1,</w:t>
      </w:r>
    </w:p>
    <w:p w14:paraId="77A5F227"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first</w:t>
      </w:r>
      <w:proofErr w:type="gramEnd"/>
      <w:r>
        <w:rPr>
          <w:rFonts w:ascii="Times New Roman" w:hAnsi="Times New Roman"/>
          <w:sz w:val="28"/>
          <w:szCs w:val="28"/>
        </w:rPr>
        <w:t>_name</w:t>
      </w:r>
      <w:proofErr w:type="spellEnd"/>
      <w:r>
        <w:rPr>
          <w:rFonts w:ascii="Times New Roman" w:hAnsi="Times New Roman"/>
          <w:sz w:val="28"/>
          <w:szCs w:val="28"/>
        </w:rPr>
        <w:t>": "Anand",</w:t>
      </w:r>
    </w:p>
    <w:p w14:paraId="77A5F228"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last</w:t>
      </w:r>
      <w:proofErr w:type="gramEnd"/>
      <w:r>
        <w:rPr>
          <w:rFonts w:ascii="Times New Roman" w:hAnsi="Times New Roman"/>
          <w:sz w:val="28"/>
          <w:szCs w:val="28"/>
        </w:rPr>
        <w:t>_name</w:t>
      </w:r>
      <w:proofErr w:type="spellEnd"/>
      <w:r>
        <w:rPr>
          <w:rFonts w:ascii="Times New Roman" w:hAnsi="Times New Roman"/>
          <w:sz w:val="28"/>
          <w:szCs w:val="28"/>
        </w:rPr>
        <w:t>": "Boyapati",</w:t>
      </w:r>
    </w:p>
    <w:p w14:paraId="77A5F229" w14:textId="77777777" w:rsidR="00292653" w:rsidRDefault="00000000">
      <w:pPr>
        <w:jc w:val="both"/>
        <w:rPr>
          <w:rFonts w:ascii="Times New Roman" w:hAnsi="Times New Roman"/>
          <w:sz w:val="28"/>
          <w:szCs w:val="28"/>
        </w:rPr>
      </w:pPr>
      <w:r>
        <w:rPr>
          <w:rFonts w:ascii="Times New Roman" w:hAnsi="Times New Roman"/>
          <w:sz w:val="28"/>
          <w:szCs w:val="28"/>
        </w:rPr>
        <w:t xml:space="preserve">  "email": "anand@gmail.com",</w:t>
      </w:r>
    </w:p>
    <w:p w14:paraId="77A5F22A"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phone</w:t>
      </w:r>
      <w:proofErr w:type="gramEnd"/>
      <w:r>
        <w:rPr>
          <w:rFonts w:ascii="Times New Roman" w:hAnsi="Times New Roman"/>
          <w:sz w:val="28"/>
          <w:szCs w:val="28"/>
        </w:rPr>
        <w:t>_number</w:t>
      </w:r>
      <w:proofErr w:type="spellEnd"/>
      <w:r>
        <w:rPr>
          <w:rFonts w:ascii="Times New Roman" w:hAnsi="Times New Roman"/>
          <w:sz w:val="28"/>
          <w:szCs w:val="28"/>
        </w:rPr>
        <w:t>": "9876543210",</w:t>
      </w:r>
    </w:p>
    <w:p w14:paraId="77A5F22B" w14:textId="77777777" w:rsidR="00292653" w:rsidRDefault="00000000">
      <w:pPr>
        <w:jc w:val="both"/>
        <w:rPr>
          <w:rFonts w:ascii="Times New Roman" w:hAnsi="Times New Roman"/>
          <w:sz w:val="28"/>
          <w:szCs w:val="28"/>
        </w:rPr>
      </w:pPr>
      <w:r>
        <w:rPr>
          <w:rFonts w:ascii="Times New Roman" w:hAnsi="Times New Roman"/>
          <w:sz w:val="28"/>
          <w:szCs w:val="28"/>
        </w:rPr>
        <w:t xml:space="preserve">  "accounts": [</w:t>
      </w:r>
    </w:p>
    <w:p w14:paraId="77A5F22C"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
    <w:p w14:paraId="77A5F22D"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account</w:t>
      </w:r>
      <w:proofErr w:type="gramEnd"/>
      <w:r>
        <w:rPr>
          <w:rFonts w:ascii="Times New Roman" w:hAnsi="Times New Roman"/>
          <w:sz w:val="28"/>
          <w:szCs w:val="28"/>
        </w:rPr>
        <w:t>_id</w:t>
      </w:r>
      <w:proofErr w:type="spellEnd"/>
      <w:r>
        <w:rPr>
          <w:rFonts w:ascii="Times New Roman" w:hAnsi="Times New Roman"/>
          <w:sz w:val="28"/>
          <w:szCs w:val="28"/>
        </w:rPr>
        <w:t>": 1,</w:t>
      </w:r>
    </w:p>
    <w:p w14:paraId="77A5F22E"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account</w:t>
      </w:r>
      <w:proofErr w:type="gramEnd"/>
      <w:r>
        <w:rPr>
          <w:rFonts w:ascii="Times New Roman" w:hAnsi="Times New Roman"/>
          <w:sz w:val="28"/>
          <w:szCs w:val="28"/>
        </w:rPr>
        <w:t>_type</w:t>
      </w:r>
      <w:proofErr w:type="spellEnd"/>
      <w:r>
        <w:rPr>
          <w:rFonts w:ascii="Times New Roman" w:hAnsi="Times New Roman"/>
          <w:sz w:val="28"/>
          <w:szCs w:val="28"/>
        </w:rPr>
        <w:t>": "SAVINGS",</w:t>
      </w:r>
    </w:p>
    <w:p w14:paraId="77A5F22F" w14:textId="77777777" w:rsidR="00292653" w:rsidRDefault="00000000">
      <w:pPr>
        <w:jc w:val="both"/>
        <w:rPr>
          <w:rFonts w:ascii="Times New Roman" w:hAnsi="Times New Roman"/>
          <w:sz w:val="28"/>
          <w:szCs w:val="28"/>
        </w:rPr>
      </w:pPr>
      <w:r>
        <w:rPr>
          <w:rFonts w:ascii="Times New Roman" w:hAnsi="Times New Roman"/>
          <w:sz w:val="28"/>
          <w:szCs w:val="28"/>
        </w:rPr>
        <w:t xml:space="preserve">      "balance": 50000,</w:t>
      </w:r>
    </w:p>
    <w:p w14:paraId="77A5F230" w14:textId="77777777" w:rsidR="00292653" w:rsidRDefault="00000000">
      <w:pPr>
        <w:jc w:val="both"/>
        <w:rPr>
          <w:rFonts w:ascii="Times New Roman" w:hAnsi="Times New Roman"/>
          <w:sz w:val="28"/>
          <w:szCs w:val="28"/>
        </w:rPr>
      </w:pPr>
      <w:r>
        <w:rPr>
          <w:rFonts w:ascii="Times New Roman" w:hAnsi="Times New Roman"/>
          <w:sz w:val="28"/>
          <w:szCs w:val="28"/>
        </w:rPr>
        <w:t xml:space="preserve">      "currency": "INR"</w:t>
      </w:r>
    </w:p>
    <w:p w14:paraId="77A5F231"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
    <w:p w14:paraId="77A5F232"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
    <w:p w14:paraId="77A5F233" w14:textId="77777777" w:rsidR="00292653" w:rsidRDefault="00000000">
      <w:pPr>
        <w:jc w:val="both"/>
        <w:rPr>
          <w:rFonts w:ascii="Times New Roman" w:hAnsi="Times New Roman"/>
          <w:sz w:val="28"/>
          <w:szCs w:val="28"/>
        </w:rPr>
      </w:pPr>
      <w:r>
        <w:rPr>
          <w:rFonts w:ascii="Times New Roman" w:hAnsi="Times New Roman"/>
          <w:sz w:val="28"/>
          <w:szCs w:val="28"/>
        </w:rPr>
        <w:t xml:space="preserve">  "devices": [</w:t>
      </w:r>
    </w:p>
    <w:p w14:paraId="77A5F234"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
    <w:p w14:paraId="77A5F235"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device</w:t>
      </w:r>
      <w:proofErr w:type="gramEnd"/>
      <w:r>
        <w:rPr>
          <w:rFonts w:ascii="Times New Roman" w:hAnsi="Times New Roman"/>
          <w:sz w:val="28"/>
          <w:szCs w:val="28"/>
        </w:rPr>
        <w:t>_id</w:t>
      </w:r>
      <w:proofErr w:type="spellEnd"/>
      <w:r>
        <w:rPr>
          <w:rFonts w:ascii="Times New Roman" w:hAnsi="Times New Roman"/>
          <w:sz w:val="28"/>
          <w:szCs w:val="28"/>
        </w:rPr>
        <w:t>": 1,</w:t>
      </w:r>
    </w:p>
    <w:p w14:paraId="77A5F236"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device</w:t>
      </w:r>
      <w:proofErr w:type="gramEnd"/>
      <w:r>
        <w:rPr>
          <w:rFonts w:ascii="Times New Roman" w:hAnsi="Times New Roman"/>
          <w:sz w:val="28"/>
          <w:szCs w:val="28"/>
        </w:rPr>
        <w:t>_type</w:t>
      </w:r>
      <w:proofErr w:type="spellEnd"/>
      <w:r>
        <w:rPr>
          <w:rFonts w:ascii="Times New Roman" w:hAnsi="Times New Roman"/>
          <w:sz w:val="28"/>
          <w:szCs w:val="28"/>
        </w:rPr>
        <w:t>": "Mobile",</w:t>
      </w:r>
    </w:p>
    <w:p w14:paraId="77A5F237"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device</w:t>
      </w:r>
      <w:proofErr w:type="gramEnd"/>
      <w:r>
        <w:rPr>
          <w:rFonts w:ascii="Times New Roman" w:hAnsi="Times New Roman"/>
          <w:sz w:val="28"/>
          <w:szCs w:val="28"/>
        </w:rPr>
        <w:t>_ip</w:t>
      </w:r>
      <w:proofErr w:type="spellEnd"/>
      <w:r>
        <w:rPr>
          <w:rFonts w:ascii="Times New Roman" w:hAnsi="Times New Roman"/>
          <w:sz w:val="28"/>
          <w:szCs w:val="28"/>
        </w:rPr>
        <w:t>": "192.168.1.10",</w:t>
      </w:r>
    </w:p>
    <w:p w14:paraId="77A5F238"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last</w:t>
      </w:r>
      <w:proofErr w:type="gramEnd"/>
      <w:r>
        <w:rPr>
          <w:rFonts w:ascii="Times New Roman" w:hAnsi="Times New Roman"/>
          <w:sz w:val="28"/>
          <w:szCs w:val="28"/>
        </w:rPr>
        <w:t>_login</w:t>
      </w:r>
      <w:proofErr w:type="spellEnd"/>
      <w:r>
        <w:rPr>
          <w:rFonts w:ascii="Times New Roman" w:hAnsi="Times New Roman"/>
          <w:sz w:val="28"/>
          <w:szCs w:val="28"/>
        </w:rPr>
        <w:t>": "2025-10-22T10:17:23Z"</w:t>
      </w:r>
    </w:p>
    <w:p w14:paraId="77A5F239" w14:textId="77777777" w:rsidR="00292653" w:rsidRDefault="00000000">
      <w:pPr>
        <w:jc w:val="both"/>
        <w:rPr>
          <w:rFonts w:ascii="Times New Roman" w:hAnsi="Times New Roman"/>
          <w:sz w:val="28"/>
          <w:szCs w:val="28"/>
        </w:rPr>
      </w:pPr>
      <w:r>
        <w:rPr>
          <w:rFonts w:ascii="Times New Roman" w:hAnsi="Times New Roman"/>
          <w:sz w:val="28"/>
          <w:szCs w:val="28"/>
        </w:rPr>
        <w:lastRenderedPageBreak/>
        <w:t xml:space="preserve">    }</w:t>
      </w:r>
    </w:p>
    <w:p w14:paraId="77A5F23A"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
    <w:p w14:paraId="77A5F23B"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23C" w14:textId="77777777" w:rsidR="00292653" w:rsidRDefault="00000000">
      <w:pPr>
        <w:jc w:val="both"/>
        <w:rPr>
          <w:rFonts w:ascii="Times New Roman" w:hAnsi="Times New Roman"/>
          <w:sz w:val="28"/>
          <w:szCs w:val="28"/>
        </w:rPr>
      </w:pPr>
      <w:r>
        <w:rPr>
          <w:rFonts w:ascii="Times New Roman" w:hAnsi="Times New Roman" w:cs="Times New Roman"/>
          <w:sz w:val="28"/>
          <w:szCs w:val="28"/>
        </w:rPr>
        <w:br/>
        <w:t>2.</w:t>
      </w:r>
      <w:r>
        <w:rPr>
          <w:rFonts w:ascii="SimSun" w:eastAsia="SimSun" w:hAnsi="SimSun" w:cs="SimSun"/>
          <w:szCs w:val="24"/>
        </w:rPr>
        <w:t>Transactions Collection</w:t>
      </w:r>
      <w:r>
        <w:rPr>
          <w:rFonts w:ascii="Times New Roman" w:hAnsi="Times New Roman" w:cs="Times New Roman"/>
          <w:sz w:val="28"/>
          <w:szCs w:val="28"/>
        </w:rPr>
        <w:br/>
      </w:r>
      <w:r>
        <w:rPr>
          <w:rFonts w:ascii="Times New Roman" w:hAnsi="Times New Roman"/>
          <w:sz w:val="28"/>
          <w:szCs w:val="28"/>
        </w:rPr>
        <w:t>{</w:t>
      </w:r>
    </w:p>
    <w:p w14:paraId="77A5F23D" w14:textId="77777777" w:rsidR="00292653" w:rsidRDefault="00000000">
      <w:pPr>
        <w:jc w:val="both"/>
        <w:rPr>
          <w:rFonts w:ascii="Times New Roman" w:hAnsi="Times New Roman"/>
          <w:sz w:val="28"/>
          <w:szCs w:val="28"/>
        </w:rPr>
      </w:pPr>
      <w:r>
        <w:rPr>
          <w:rFonts w:ascii="Times New Roman" w:hAnsi="Times New Roman"/>
          <w:sz w:val="28"/>
          <w:szCs w:val="28"/>
        </w:rPr>
        <w:t xml:space="preserve">  "_id": </w:t>
      </w:r>
      <w:proofErr w:type="spellStart"/>
      <w:proofErr w:type="gramStart"/>
      <w:r>
        <w:rPr>
          <w:rFonts w:ascii="Times New Roman" w:hAnsi="Times New Roman"/>
          <w:sz w:val="28"/>
          <w:szCs w:val="28"/>
        </w:rPr>
        <w:t>ObjectId</w:t>
      </w:r>
      <w:proofErr w:type="spellEnd"/>
      <w:r>
        <w:rPr>
          <w:rFonts w:ascii="Times New Roman" w:hAnsi="Times New Roman"/>
          <w:sz w:val="28"/>
          <w:szCs w:val="28"/>
        </w:rPr>
        <w:t>(</w:t>
      </w:r>
      <w:proofErr w:type="gramEnd"/>
      <w:r>
        <w:rPr>
          <w:rFonts w:ascii="Times New Roman" w:hAnsi="Times New Roman"/>
          <w:sz w:val="28"/>
          <w:szCs w:val="28"/>
        </w:rPr>
        <w:t>"64f1d3..."),</w:t>
      </w:r>
    </w:p>
    <w:p w14:paraId="77A5F23E"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transaction</w:t>
      </w:r>
      <w:proofErr w:type="gramEnd"/>
      <w:r>
        <w:rPr>
          <w:rFonts w:ascii="Times New Roman" w:hAnsi="Times New Roman"/>
          <w:sz w:val="28"/>
          <w:szCs w:val="28"/>
        </w:rPr>
        <w:t>_id</w:t>
      </w:r>
      <w:proofErr w:type="spellEnd"/>
      <w:r>
        <w:rPr>
          <w:rFonts w:ascii="Times New Roman" w:hAnsi="Times New Roman"/>
          <w:sz w:val="28"/>
          <w:szCs w:val="28"/>
        </w:rPr>
        <w:t>": 1,</w:t>
      </w:r>
    </w:p>
    <w:p w14:paraId="77A5F23F"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account</w:t>
      </w:r>
      <w:proofErr w:type="gramEnd"/>
      <w:r>
        <w:rPr>
          <w:rFonts w:ascii="Times New Roman" w:hAnsi="Times New Roman"/>
          <w:sz w:val="28"/>
          <w:szCs w:val="28"/>
        </w:rPr>
        <w:t>_id</w:t>
      </w:r>
      <w:proofErr w:type="spellEnd"/>
      <w:r>
        <w:rPr>
          <w:rFonts w:ascii="Times New Roman" w:hAnsi="Times New Roman"/>
          <w:sz w:val="28"/>
          <w:szCs w:val="28"/>
        </w:rPr>
        <w:t>": 1,</w:t>
      </w:r>
    </w:p>
    <w:p w14:paraId="77A5F240"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customer</w:t>
      </w:r>
      <w:proofErr w:type="gramEnd"/>
      <w:r>
        <w:rPr>
          <w:rFonts w:ascii="Times New Roman" w:hAnsi="Times New Roman"/>
          <w:sz w:val="28"/>
          <w:szCs w:val="28"/>
        </w:rPr>
        <w:t>_id</w:t>
      </w:r>
      <w:proofErr w:type="spellEnd"/>
      <w:r>
        <w:rPr>
          <w:rFonts w:ascii="Times New Roman" w:hAnsi="Times New Roman"/>
          <w:sz w:val="28"/>
          <w:szCs w:val="28"/>
        </w:rPr>
        <w:t>": 1,</w:t>
      </w:r>
    </w:p>
    <w:p w14:paraId="77A5F241"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transaction</w:t>
      </w:r>
      <w:proofErr w:type="gramEnd"/>
      <w:r>
        <w:rPr>
          <w:rFonts w:ascii="Times New Roman" w:hAnsi="Times New Roman"/>
          <w:sz w:val="28"/>
          <w:szCs w:val="28"/>
        </w:rPr>
        <w:t>_type</w:t>
      </w:r>
      <w:proofErr w:type="spellEnd"/>
      <w:r>
        <w:rPr>
          <w:rFonts w:ascii="Times New Roman" w:hAnsi="Times New Roman"/>
          <w:sz w:val="28"/>
          <w:szCs w:val="28"/>
        </w:rPr>
        <w:t>": "DEPOSIT",</w:t>
      </w:r>
    </w:p>
    <w:p w14:paraId="77A5F242" w14:textId="77777777" w:rsidR="00292653" w:rsidRDefault="00000000">
      <w:pPr>
        <w:jc w:val="both"/>
        <w:rPr>
          <w:rFonts w:ascii="Times New Roman" w:hAnsi="Times New Roman"/>
          <w:sz w:val="28"/>
          <w:szCs w:val="28"/>
        </w:rPr>
      </w:pPr>
      <w:r>
        <w:rPr>
          <w:rFonts w:ascii="Times New Roman" w:hAnsi="Times New Roman"/>
          <w:sz w:val="28"/>
          <w:szCs w:val="28"/>
        </w:rPr>
        <w:t xml:space="preserve">  "amount": 10000,</w:t>
      </w:r>
    </w:p>
    <w:p w14:paraId="77A5F243" w14:textId="77777777" w:rsidR="00292653" w:rsidRDefault="00000000">
      <w:pPr>
        <w:jc w:val="both"/>
        <w:rPr>
          <w:rFonts w:ascii="Times New Roman" w:hAnsi="Times New Roman"/>
          <w:sz w:val="28"/>
          <w:szCs w:val="28"/>
        </w:rPr>
      </w:pPr>
      <w:r>
        <w:rPr>
          <w:rFonts w:ascii="Times New Roman" w:hAnsi="Times New Roman"/>
          <w:sz w:val="28"/>
          <w:szCs w:val="28"/>
        </w:rPr>
        <w:t xml:space="preserve">  "status": "COMPLETED",</w:t>
      </w:r>
    </w:p>
    <w:p w14:paraId="77A5F244" w14:textId="77777777" w:rsidR="00292653" w:rsidRDefault="00000000">
      <w:pPr>
        <w:jc w:val="both"/>
        <w:rPr>
          <w:rFonts w:ascii="Times New Roman" w:hAnsi="Times New Roman"/>
          <w:sz w:val="28"/>
          <w:szCs w:val="28"/>
        </w:rPr>
      </w:pPr>
      <w:r>
        <w:rPr>
          <w:rFonts w:ascii="Times New Roman" w:hAnsi="Times New Roman"/>
          <w:sz w:val="28"/>
          <w:szCs w:val="28"/>
        </w:rPr>
        <w:t xml:space="preserve">  "description": "Initial deposit",</w:t>
      </w:r>
    </w:p>
    <w:p w14:paraId="77A5F245"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related</w:t>
      </w:r>
      <w:proofErr w:type="gramEnd"/>
      <w:r>
        <w:rPr>
          <w:rFonts w:ascii="Times New Roman" w:hAnsi="Times New Roman"/>
          <w:sz w:val="28"/>
          <w:szCs w:val="28"/>
        </w:rPr>
        <w:t>_account_id</w:t>
      </w:r>
      <w:proofErr w:type="spellEnd"/>
      <w:r>
        <w:rPr>
          <w:rFonts w:ascii="Times New Roman" w:hAnsi="Times New Roman"/>
          <w:sz w:val="28"/>
          <w:szCs w:val="28"/>
        </w:rPr>
        <w:t>": null,</w:t>
      </w:r>
    </w:p>
    <w:p w14:paraId="77A5F246" w14:textId="77777777" w:rsidR="00292653" w:rsidRDefault="00000000">
      <w:pPr>
        <w:jc w:val="both"/>
        <w:rPr>
          <w:rFonts w:ascii="Times New Roman" w:hAnsi="Times New Roman"/>
          <w:sz w:val="28"/>
          <w:szCs w:val="28"/>
        </w:rPr>
      </w:pPr>
      <w:r>
        <w:rPr>
          <w:rFonts w:ascii="Times New Roman" w:hAnsi="Times New Roman"/>
          <w:sz w:val="28"/>
          <w:szCs w:val="28"/>
        </w:rPr>
        <w:t xml:space="preserve">  "timestamp": "2025-10-22T10:17:23Z"</w:t>
      </w:r>
    </w:p>
    <w:p w14:paraId="77A5F247"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248" w14:textId="77777777" w:rsidR="00292653" w:rsidRDefault="00292653">
      <w:pPr>
        <w:jc w:val="both"/>
        <w:rPr>
          <w:rFonts w:ascii="Times New Roman" w:hAnsi="Times New Roman" w:cs="Times New Roman"/>
          <w:sz w:val="28"/>
          <w:szCs w:val="28"/>
        </w:rPr>
      </w:pPr>
    </w:p>
    <w:p w14:paraId="77A5F249" w14:textId="77777777" w:rsidR="00292653" w:rsidRDefault="00000000">
      <w:pPr>
        <w:pStyle w:val="Heading3"/>
        <w:keepNext w:val="0"/>
        <w:keepLines w:val="0"/>
        <w:jc w:val="both"/>
      </w:pPr>
      <w:r>
        <w:rPr>
          <w:rFonts w:ascii="Times New Roman" w:hAnsi="Times New Roman" w:cs="Times New Roman"/>
          <w:sz w:val="28"/>
          <w:szCs w:val="28"/>
        </w:rPr>
        <w:t xml:space="preserve">3. </w:t>
      </w:r>
      <w:r>
        <w:rPr>
          <w:rStyle w:val="Strong"/>
          <w:b/>
          <w:bCs/>
        </w:rPr>
        <w:t>Fraud Alerts Collection</w:t>
      </w:r>
    </w:p>
    <w:p w14:paraId="77A5F24A"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24B" w14:textId="77777777" w:rsidR="00292653" w:rsidRDefault="00000000">
      <w:pPr>
        <w:jc w:val="both"/>
        <w:rPr>
          <w:rFonts w:ascii="Times New Roman" w:hAnsi="Times New Roman"/>
          <w:sz w:val="28"/>
          <w:szCs w:val="28"/>
        </w:rPr>
      </w:pPr>
      <w:r>
        <w:rPr>
          <w:rFonts w:ascii="Times New Roman" w:hAnsi="Times New Roman"/>
          <w:sz w:val="28"/>
          <w:szCs w:val="28"/>
        </w:rPr>
        <w:t xml:space="preserve">  "_id": </w:t>
      </w:r>
      <w:proofErr w:type="spellStart"/>
      <w:proofErr w:type="gramStart"/>
      <w:r>
        <w:rPr>
          <w:rFonts w:ascii="Times New Roman" w:hAnsi="Times New Roman"/>
          <w:sz w:val="28"/>
          <w:szCs w:val="28"/>
        </w:rPr>
        <w:t>ObjectId</w:t>
      </w:r>
      <w:proofErr w:type="spellEnd"/>
      <w:r>
        <w:rPr>
          <w:rFonts w:ascii="Times New Roman" w:hAnsi="Times New Roman"/>
          <w:sz w:val="28"/>
          <w:szCs w:val="28"/>
        </w:rPr>
        <w:t>(</w:t>
      </w:r>
      <w:proofErr w:type="gramEnd"/>
      <w:r>
        <w:rPr>
          <w:rFonts w:ascii="Times New Roman" w:hAnsi="Times New Roman"/>
          <w:sz w:val="28"/>
          <w:szCs w:val="28"/>
        </w:rPr>
        <w:t>"64f1e4..."),</w:t>
      </w:r>
    </w:p>
    <w:p w14:paraId="77A5F24C"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alert</w:t>
      </w:r>
      <w:proofErr w:type="gramEnd"/>
      <w:r>
        <w:rPr>
          <w:rFonts w:ascii="Times New Roman" w:hAnsi="Times New Roman"/>
          <w:sz w:val="28"/>
          <w:szCs w:val="28"/>
        </w:rPr>
        <w:t>_id</w:t>
      </w:r>
      <w:proofErr w:type="spellEnd"/>
      <w:r>
        <w:rPr>
          <w:rFonts w:ascii="Times New Roman" w:hAnsi="Times New Roman"/>
          <w:sz w:val="28"/>
          <w:szCs w:val="28"/>
        </w:rPr>
        <w:t>": 1,</w:t>
      </w:r>
    </w:p>
    <w:p w14:paraId="77A5F24D"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transaction</w:t>
      </w:r>
      <w:proofErr w:type="gramEnd"/>
      <w:r>
        <w:rPr>
          <w:rFonts w:ascii="Times New Roman" w:hAnsi="Times New Roman"/>
          <w:sz w:val="28"/>
          <w:szCs w:val="28"/>
        </w:rPr>
        <w:t>_id</w:t>
      </w:r>
      <w:proofErr w:type="spellEnd"/>
      <w:r>
        <w:rPr>
          <w:rFonts w:ascii="Times New Roman" w:hAnsi="Times New Roman"/>
          <w:sz w:val="28"/>
          <w:szCs w:val="28"/>
        </w:rPr>
        <w:t>": 1,</w:t>
      </w:r>
    </w:p>
    <w:p w14:paraId="77A5F24E"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customer</w:t>
      </w:r>
      <w:proofErr w:type="gramEnd"/>
      <w:r>
        <w:rPr>
          <w:rFonts w:ascii="Times New Roman" w:hAnsi="Times New Roman"/>
          <w:sz w:val="28"/>
          <w:szCs w:val="28"/>
        </w:rPr>
        <w:t>_id</w:t>
      </w:r>
      <w:proofErr w:type="spellEnd"/>
      <w:r>
        <w:rPr>
          <w:rFonts w:ascii="Times New Roman" w:hAnsi="Times New Roman"/>
          <w:sz w:val="28"/>
          <w:szCs w:val="28"/>
        </w:rPr>
        <w:t>": 1,</w:t>
      </w:r>
    </w:p>
    <w:p w14:paraId="77A5F24F" w14:textId="77777777" w:rsidR="00292653" w:rsidRDefault="00000000">
      <w:pPr>
        <w:jc w:val="both"/>
        <w:rPr>
          <w:rFonts w:ascii="Times New Roman" w:hAnsi="Times New Roman"/>
          <w:sz w:val="28"/>
          <w:szCs w:val="28"/>
        </w:rPr>
      </w:pPr>
      <w:r>
        <w:rPr>
          <w:rFonts w:ascii="Times New Roman" w:hAnsi="Times New Roman"/>
          <w:sz w:val="28"/>
          <w:szCs w:val="28"/>
        </w:rPr>
        <w:lastRenderedPageBreak/>
        <w:t xml:space="preserve">  "</w:t>
      </w:r>
      <w:proofErr w:type="spellStart"/>
      <w:proofErr w:type="gramStart"/>
      <w:r>
        <w:rPr>
          <w:rFonts w:ascii="Times New Roman" w:hAnsi="Times New Roman"/>
          <w:sz w:val="28"/>
          <w:szCs w:val="28"/>
        </w:rPr>
        <w:t>alert</w:t>
      </w:r>
      <w:proofErr w:type="gramEnd"/>
      <w:r>
        <w:rPr>
          <w:rFonts w:ascii="Times New Roman" w:hAnsi="Times New Roman"/>
          <w:sz w:val="28"/>
          <w:szCs w:val="28"/>
        </w:rPr>
        <w:t>_type</w:t>
      </w:r>
      <w:proofErr w:type="spellEnd"/>
      <w:r>
        <w:rPr>
          <w:rFonts w:ascii="Times New Roman" w:hAnsi="Times New Roman"/>
          <w:sz w:val="28"/>
          <w:szCs w:val="28"/>
        </w:rPr>
        <w:t>": "High Amount Transaction",</w:t>
      </w:r>
    </w:p>
    <w:p w14:paraId="77A5F250" w14:textId="77777777" w:rsidR="00292653" w:rsidRDefault="00000000">
      <w:pPr>
        <w:jc w:val="both"/>
        <w:rPr>
          <w:rFonts w:ascii="Times New Roman" w:hAnsi="Times New Roman"/>
          <w:sz w:val="28"/>
          <w:szCs w:val="28"/>
        </w:rPr>
      </w:pPr>
      <w:r>
        <w:rPr>
          <w:rFonts w:ascii="Times New Roman" w:hAnsi="Times New Roman"/>
          <w:sz w:val="28"/>
          <w:szCs w:val="28"/>
        </w:rPr>
        <w:t xml:space="preserve">  "status": "OPEN",</w:t>
      </w:r>
    </w:p>
    <w:p w14:paraId="77A5F251"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proofErr w:type="gramStart"/>
      <w:r>
        <w:rPr>
          <w:rFonts w:ascii="Times New Roman" w:hAnsi="Times New Roman"/>
          <w:sz w:val="28"/>
          <w:szCs w:val="28"/>
        </w:rPr>
        <w:t>created</w:t>
      </w:r>
      <w:proofErr w:type="gramEnd"/>
      <w:r>
        <w:rPr>
          <w:rFonts w:ascii="Times New Roman" w:hAnsi="Times New Roman"/>
          <w:sz w:val="28"/>
          <w:szCs w:val="28"/>
        </w:rPr>
        <w:t>_at</w:t>
      </w:r>
      <w:proofErr w:type="spellEnd"/>
      <w:r>
        <w:rPr>
          <w:rFonts w:ascii="Times New Roman" w:hAnsi="Times New Roman"/>
          <w:sz w:val="28"/>
          <w:szCs w:val="28"/>
        </w:rPr>
        <w:t>": "2025-10-22T10:17:23Z"</w:t>
      </w:r>
    </w:p>
    <w:p w14:paraId="77A5F252"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253" w14:textId="77777777" w:rsidR="00292653" w:rsidRDefault="00292653">
      <w:pPr>
        <w:jc w:val="both"/>
        <w:rPr>
          <w:rFonts w:ascii="Times New Roman" w:hAnsi="Times New Roman" w:cs="Times New Roman"/>
          <w:sz w:val="28"/>
          <w:szCs w:val="28"/>
        </w:rPr>
      </w:pPr>
    </w:p>
    <w:p w14:paraId="77A5F254"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1. Inserting Data in Customer collection.</w:t>
      </w:r>
    </w:p>
    <w:p w14:paraId="77A5F255" w14:textId="77777777" w:rsidR="00292653" w:rsidRDefault="00000000">
      <w:pPr>
        <w:jc w:val="both"/>
        <w:rPr>
          <w:rFonts w:ascii="Times New Roman" w:hAnsi="Times New Roman"/>
          <w:sz w:val="28"/>
          <w:szCs w:val="28"/>
        </w:rPr>
      </w:pPr>
      <w:proofErr w:type="spellStart"/>
      <w:proofErr w:type="gramStart"/>
      <w:r>
        <w:rPr>
          <w:rFonts w:ascii="Times New Roman" w:hAnsi="Times New Roman"/>
          <w:sz w:val="28"/>
          <w:szCs w:val="28"/>
        </w:rPr>
        <w:t>db.customers</w:t>
      </w:r>
      <w:proofErr w:type="gramEnd"/>
      <w:r>
        <w:rPr>
          <w:rFonts w:ascii="Times New Roman" w:hAnsi="Times New Roman"/>
          <w:sz w:val="28"/>
          <w:szCs w:val="28"/>
        </w:rPr>
        <w:t>.</w:t>
      </w:r>
      <w:proofErr w:type="gramStart"/>
      <w:r>
        <w:rPr>
          <w:rFonts w:ascii="Times New Roman" w:hAnsi="Times New Roman"/>
          <w:sz w:val="28"/>
          <w:szCs w:val="28"/>
        </w:rPr>
        <w:t>insertOne</w:t>
      </w:r>
      <w:proofErr w:type="spellEnd"/>
      <w:r>
        <w:rPr>
          <w:rFonts w:ascii="Times New Roman" w:hAnsi="Times New Roman"/>
          <w:sz w:val="28"/>
          <w:szCs w:val="28"/>
        </w:rPr>
        <w:t>(</w:t>
      </w:r>
      <w:proofErr w:type="gramEnd"/>
      <w:r>
        <w:rPr>
          <w:rFonts w:ascii="Times New Roman" w:hAnsi="Times New Roman"/>
          <w:sz w:val="28"/>
          <w:szCs w:val="28"/>
        </w:rPr>
        <w:t>{</w:t>
      </w:r>
    </w:p>
    <w:p w14:paraId="77A5F256"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customer_id</w:t>
      </w:r>
      <w:proofErr w:type="spellEnd"/>
      <w:r>
        <w:rPr>
          <w:rFonts w:ascii="Times New Roman" w:hAnsi="Times New Roman"/>
          <w:sz w:val="28"/>
          <w:szCs w:val="28"/>
        </w:rPr>
        <w:t>: 1,</w:t>
      </w:r>
    </w:p>
    <w:p w14:paraId="77A5F257"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first_name</w:t>
      </w:r>
      <w:proofErr w:type="spellEnd"/>
      <w:r>
        <w:rPr>
          <w:rFonts w:ascii="Times New Roman" w:hAnsi="Times New Roman"/>
          <w:sz w:val="28"/>
          <w:szCs w:val="28"/>
        </w:rPr>
        <w:t>: "Anand",</w:t>
      </w:r>
    </w:p>
    <w:p w14:paraId="77A5F258"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last_name</w:t>
      </w:r>
      <w:proofErr w:type="spellEnd"/>
      <w:r>
        <w:rPr>
          <w:rFonts w:ascii="Times New Roman" w:hAnsi="Times New Roman"/>
          <w:sz w:val="28"/>
          <w:szCs w:val="28"/>
        </w:rPr>
        <w:t>: "Boyapati",</w:t>
      </w:r>
    </w:p>
    <w:p w14:paraId="77A5F259" w14:textId="77777777" w:rsidR="00292653" w:rsidRDefault="00000000">
      <w:pPr>
        <w:jc w:val="both"/>
        <w:rPr>
          <w:rFonts w:ascii="Times New Roman" w:hAnsi="Times New Roman"/>
          <w:sz w:val="28"/>
          <w:szCs w:val="28"/>
        </w:rPr>
      </w:pPr>
      <w:r>
        <w:rPr>
          <w:rFonts w:ascii="Times New Roman" w:hAnsi="Times New Roman"/>
          <w:sz w:val="28"/>
          <w:szCs w:val="28"/>
        </w:rPr>
        <w:t xml:space="preserve">  email: "anand@gmail.com",</w:t>
      </w:r>
    </w:p>
    <w:p w14:paraId="77A5F25A"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phone_number</w:t>
      </w:r>
      <w:proofErr w:type="spellEnd"/>
      <w:r>
        <w:rPr>
          <w:rFonts w:ascii="Times New Roman" w:hAnsi="Times New Roman"/>
          <w:sz w:val="28"/>
          <w:szCs w:val="28"/>
        </w:rPr>
        <w:t>: "9876543210",</w:t>
      </w:r>
    </w:p>
    <w:p w14:paraId="77A5F25B" w14:textId="77777777" w:rsidR="00292653" w:rsidRDefault="00000000">
      <w:pPr>
        <w:jc w:val="both"/>
        <w:rPr>
          <w:rFonts w:ascii="Times New Roman" w:hAnsi="Times New Roman"/>
          <w:sz w:val="28"/>
          <w:szCs w:val="28"/>
        </w:rPr>
      </w:pPr>
      <w:r>
        <w:rPr>
          <w:rFonts w:ascii="Times New Roman" w:hAnsi="Times New Roman"/>
          <w:sz w:val="28"/>
          <w:szCs w:val="28"/>
        </w:rPr>
        <w:t xml:space="preserve">  accounts: </w:t>
      </w:r>
      <w:proofErr w:type="gramStart"/>
      <w:r>
        <w:rPr>
          <w:rFonts w:ascii="Times New Roman" w:hAnsi="Times New Roman"/>
          <w:sz w:val="28"/>
          <w:szCs w:val="28"/>
        </w:rPr>
        <w:t xml:space="preserve">[{ </w:t>
      </w:r>
      <w:proofErr w:type="spellStart"/>
      <w:r>
        <w:rPr>
          <w:rFonts w:ascii="Times New Roman" w:hAnsi="Times New Roman"/>
          <w:sz w:val="28"/>
          <w:szCs w:val="28"/>
        </w:rPr>
        <w:t>account</w:t>
      </w:r>
      <w:proofErr w:type="gramEnd"/>
      <w:r>
        <w:rPr>
          <w:rFonts w:ascii="Times New Roman" w:hAnsi="Times New Roman"/>
          <w:sz w:val="28"/>
          <w:szCs w:val="28"/>
        </w:rPr>
        <w:t>_id</w:t>
      </w:r>
      <w:proofErr w:type="spellEnd"/>
      <w:r>
        <w:rPr>
          <w:rFonts w:ascii="Times New Roman" w:hAnsi="Times New Roman"/>
          <w:sz w:val="28"/>
          <w:szCs w:val="28"/>
        </w:rPr>
        <w:t xml:space="preserve">: 1, </w:t>
      </w:r>
      <w:proofErr w:type="spellStart"/>
      <w:r>
        <w:rPr>
          <w:rFonts w:ascii="Times New Roman" w:hAnsi="Times New Roman"/>
          <w:sz w:val="28"/>
          <w:szCs w:val="28"/>
        </w:rPr>
        <w:t>account_type</w:t>
      </w:r>
      <w:proofErr w:type="spellEnd"/>
      <w:r>
        <w:rPr>
          <w:rFonts w:ascii="Times New Roman" w:hAnsi="Times New Roman"/>
          <w:sz w:val="28"/>
          <w:szCs w:val="28"/>
        </w:rPr>
        <w:t>: "SAVINGS", balance: 50000, currency: "INR</w:t>
      </w:r>
      <w:proofErr w:type="gramStart"/>
      <w:r>
        <w:rPr>
          <w:rFonts w:ascii="Times New Roman" w:hAnsi="Times New Roman"/>
          <w:sz w:val="28"/>
          <w:szCs w:val="28"/>
        </w:rPr>
        <w:t>" }</w:t>
      </w:r>
      <w:proofErr w:type="gramEnd"/>
      <w:r>
        <w:rPr>
          <w:rFonts w:ascii="Times New Roman" w:hAnsi="Times New Roman"/>
          <w:sz w:val="28"/>
          <w:szCs w:val="28"/>
        </w:rPr>
        <w:t>],</w:t>
      </w:r>
    </w:p>
    <w:p w14:paraId="77A5F25C" w14:textId="77777777" w:rsidR="00292653" w:rsidRDefault="00000000">
      <w:pPr>
        <w:jc w:val="both"/>
        <w:rPr>
          <w:rFonts w:ascii="Times New Roman" w:hAnsi="Times New Roman"/>
          <w:sz w:val="28"/>
          <w:szCs w:val="28"/>
        </w:rPr>
      </w:pPr>
      <w:r>
        <w:rPr>
          <w:rFonts w:ascii="Times New Roman" w:hAnsi="Times New Roman"/>
          <w:sz w:val="28"/>
          <w:szCs w:val="28"/>
        </w:rPr>
        <w:t xml:space="preserve">  devices: </w:t>
      </w:r>
      <w:proofErr w:type="gramStart"/>
      <w:r>
        <w:rPr>
          <w:rFonts w:ascii="Times New Roman" w:hAnsi="Times New Roman"/>
          <w:sz w:val="28"/>
          <w:szCs w:val="28"/>
        </w:rPr>
        <w:t xml:space="preserve">[{ </w:t>
      </w:r>
      <w:proofErr w:type="spellStart"/>
      <w:r>
        <w:rPr>
          <w:rFonts w:ascii="Times New Roman" w:hAnsi="Times New Roman"/>
          <w:sz w:val="28"/>
          <w:szCs w:val="28"/>
        </w:rPr>
        <w:t>device</w:t>
      </w:r>
      <w:proofErr w:type="gramEnd"/>
      <w:r>
        <w:rPr>
          <w:rFonts w:ascii="Times New Roman" w:hAnsi="Times New Roman"/>
          <w:sz w:val="28"/>
          <w:szCs w:val="28"/>
        </w:rPr>
        <w:t>_id</w:t>
      </w:r>
      <w:proofErr w:type="spellEnd"/>
      <w:r>
        <w:rPr>
          <w:rFonts w:ascii="Times New Roman" w:hAnsi="Times New Roman"/>
          <w:sz w:val="28"/>
          <w:szCs w:val="28"/>
        </w:rPr>
        <w:t xml:space="preserve">: 1, </w:t>
      </w:r>
      <w:proofErr w:type="spellStart"/>
      <w:r>
        <w:rPr>
          <w:rFonts w:ascii="Times New Roman" w:hAnsi="Times New Roman"/>
          <w:sz w:val="28"/>
          <w:szCs w:val="28"/>
        </w:rPr>
        <w:t>device_type</w:t>
      </w:r>
      <w:proofErr w:type="spellEnd"/>
      <w:r>
        <w:rPr>
          <w:rFonts w:ascii="Times New Roman" w:hAnsi="Times New Roman"/>
          <w:sz w:val="28"/>
          <w:szCs w:val="28"/>
        </w:rPr>
        <w:t xml:space="preserve">: "Mobile", </w:t>
      </w:r>
      <w:proofErr w:type="spellStart"/>
      <w:r>
        <w:rPr>
          <w:rFonts w:ascii="Times New Roman" w:hAnsi="Times New Roman"/>
          <w:sz w:val="28"/>
          <w:szCs w:val="28"/>
        </w:rPr>
        <w:t>device_ip</w:t>
      </w:r>
      <w:proofErr w:type="spellEnd"/>
      <w:r>
        <w:rPr>
          <w:rFonts w:ascii="Times New Roman" w:hAnsi="Times New Roman"/>
          <w:sz w:val="28"/>
          <w:szCs w:val="28"/>
        </w:rPr>
        <w:t xml:space="preserve">: "192.168.1.10", </w:t>
      </w:r>
      <w:proofErr w:type="spellStart"/>
      <w:r>
        <w:rPr>
          <w:rFonts w:ascii="Times New Roman" w:hAnsi="Times New Roman"/>
          <w:sz w:val="28"/>
          <w:szCs w:val="28"/>
        </w:rPr>
        <w:t>last_login</w:t>
      </w:r>
      <w:proofErr w:type="spellEnd"/>
      <w:r>
        <w:rPr>
          <w:rFonts w:ascii="Times New Roman" w:hAnsi="Times New Roman"/>
          <w:sz w:val="28"/>
          <w:szCs w:val="28"/>
        </w:rPr>
        <w:t xml:space="preserve">: new </w:t>
      </w:r>
      <w:proofErr w:type="gramStart"/>
      <w:r>
        <w:rPr>
          <w:rFonts w:ascii="Times New Roman" w:hAnsi="Times New Roman"/>
          <w:sz w:val="28"/>
          <w:szCs w:val="28"/>
        </w:rPr>
        <w:t>Date() }</w:t>
      </w:r>
      <w:proofErr w:type="gramEnd"/>
      <w:r>
        <w:rPr>
          <w:rFonts w:ascii="Times New Roman" w:hAnsi="Times New Roman"/>
          <w:sz w:val="28"/>
          <w:szCs w:val="28"/>
        </w:rPr>
        <w:t>]</w:t>
      </w:r>
    </w:p>
    <w:p w14:paraId="77A5F25D"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25E" w14:textId="77777777" w:rsidR="00292653" w:rsidRDefault="00292653">
      <w:pPr>
        <w:jc w:val="both"/>
        <w:rPr>
          <w:rFonts w:ascii="Times New Roman" w:hAnsi="Times New Roman"/>
          <w:sz w:val="28"/>
          <w:szCs w:val="28"/>
        </w:rPr>
      </w:pPr>
    </w:p>
    <w:p w14:paraId="77A5F25F" w14:textId="77777777" w:rsidR="00292653" w:rsidRDefault="00000000">
      <w:pPr>
        <w:numPr>
          <w:ilvl w:val="0"/>
          <w:numId w:val="18"/>
        </w:numPr>
        <w:jc w:val="both"/>
        <w:rPr>
          <w:rFonts w:ascii="Times New Roman" w:hAnsi="Times New Roman" w:cs="Times New Roman"/>
          <w:sz w:val="28"/>
          <w:szCs w:val="28"/>
        </w:rPr>
      </w:pPr>
      <w:r>
        <w:rPr>
          <w:rFonts w:ascii="Times New Roman" w:hAnsi="Times New Roman" w:cs="Times New Roman"/>
          <w:sz w:val="28"/>
          <w:szCs w:val="28"/>
        </w:rPr>
        <w:t>Fetching All Courses</w:t>
      </w:r>
    </w:p>
    <w:p w14:paraId="77A5F260" w14:textId="77777777" w:rsidR="00292653" w:rsidRDefault="00000000">
      <w:pPr>
        <w:jc w:val="both"/>
      </w:pPr>
      <w:proofErr w:type="spellStart"/>
      <w:proofErr w:type="gramStart"/>
      <w:r>
        <w:t>db.transactions</w:t>
      </w:r>
      <w:proofErr w:type="gramEnd"/>
      <w:r>
        <w:t>.</w:t>
      </w:r>
      <w:proofErr w:type="gramStart"/>
      <w:r>
        <w:t>insertOne</w:t>
      </w:r>
      <w:proofErr w:type="spellEnd"/>
      <w:r>
        <w:t>(</w:t>
      </w:r>
      <w:proofErr w:type="gramEnd"/>
      <w:r>
        <w:t>{</w:t>
      </w:r>
    </w:p>
    <w:p w14:paraId="77A5F261" w14:textId="77777777" w:rsidR="00292653" w:rsidRDefault="00000000">
      <w:pPr>
        <w:jc w:val="both"/>
      </w:pPr>
      <w:r>
        <w:t xml:space="preserve">  </w:t>
      </w:r>
      <w:proofErr w:type="spellStart"/>
      <w:r>
        <w:t>transaction_id</w:t>
      </w:r>
      <w:proofErr w:type="spellEnd"/>
      <w:r>
        <w:t>: 3,</w:t>
      </w:r>
    </w:p>
    <w:p w14:paraId="77A5F262" w14:textId="77777777" w:rsidR="00292653" w:rsidRDefault="00000000">
      <w:pPr>
        <w:jc w:val="both"/>
      </w:pPr>
      <w:r>
        <w:t xml:space="preserve">  </w:t>
      </w:r>
      <w:proofErr w:type="spellStart"/>
      <w:r>
        <w:t>account_id</w:t>
      </w:r>
      <w:proofErr w:type="spellEnd"/>
      <w:r>
        <w:t>: 1,</w:t>
      </w:r>
    </w:p>
    <w:p w14:paraId="77A5F263" w14:textId="77777777" w:rsidR="00292653" w:rsidRDefault="00000000">
      <w:pPr>
        <w:jc w:val="both"/>
      </w:pPr>
      <w:r>
        <w:t xml:space="preserve">  </w:t>
      </w:r>
      <w:proofErr w:type="spellStart"/>
      <w:r>
        <w:t>customer_id</w:t>
      </w:r>
      <w:proofErr w:type="spellEnd"/>
      <w:r>
        <w:t>: 1,</w:t>
      </w:r>
    </w:p>
    <w:p w14:paraId="77A5F264" w14:textId="77777777" w:rsidR="00292653" w:rsidRDefault="00000000">
      <w:pPr>
        <w:jc w:val="both"/>
      </w:pPr>
      <w:r>
        <w:t xml:space="preserve">  </w:t>
      </w:r>
      <w:proofErr w:type="spellStart"/>
      <w:r>
        <w:t>transaction_type</w:t>
      </w:r>
      <w:proofErr w:type="spellEnd"/>
      <w:r>
        <w:t>: "DEPOSIT",</w:t>
      </w:r>
    </w:p>
    <w:p w14:paraId="77A5F265" w14:textId="77777777" w:rsidR="00292653" w:rsidRDefault="00000000">
      <w:pPr>
        <w:jc w:val="both"/>
      </w:pPr>
      <w:r>
        <w:lastRenderedPageBreak/>
        <w:t xml:space="preserve">  amount: 15000,</w:t>
      </w:r>
    </w:p>
    <w:p w14:paraId="77A5F266" w14:textId="77777777" w:rsidR="00292653" w:rsidRDefault="00000000">
      <w:pPr>
        <w:jc w:val="both"/>
      </w:pPr>
      <w:r>
        <w:t xml:space="preserve">  status: "COMPLETED",</w:t>
      </w:r>
    </w:p>
    <w:p w14:paraId="77A5F267" w14:textId="77777777" w:rsidR="00292653" w:rsidRDefault="00000000">
      <w:pPr>
        <w:jc w:val="both"/>
      </w:pPr>
      <w:r>
        <w:t xml:space="preserve">  description: "Salary credited",</w:t>
      </w:r>
    </w:p>
    <w:p w14:paraId="77A5F268" w14:textId="77777777" w:rsidR="00292653" w:rsidRDefault="00000000">
      <w:pPr>
        <w:jc w:val="both"/>
      </w:pPr>
      <w:r>
        <w:t xml:space="preserve">  </w:t>
      </w:r>
      <w:proofErr w:type="spellStart"/>
      <w:r>
        <w:t>related_account_id</w:t>
      </w:r>
      <w:proofErr w:type="spellEnd"/>
      <w:r>
        <w:t>: null,</w:t>
      </w:r>
    </w:p>
    <w:p w14:paraId="77A5F269" w14:textId="77777777" w:rsidR="00292653" w:rsidRDefault="00000000">
      <w:pPr>
        <w:jc w:val="both"/>
      </w:pPr>
      <w:r>
        <w:t xml:space="preserve">  timestamp: new </w:t>
      </w:r>
      <w:proofErr w:type="gramStart"/>
      <w:r>
        <w:t>Date(</w:t>
      </w:r>
      <w:proofErr w:type="gramEnd"/>
      <w:r>
        <w:t>)</w:t>
      </w:r>
    </w:p>
    <w:p w14:paraId="77A5F26A" w14:textId="77777777" w:rsidR="00292653" w:rsidRDefault="00000000">
      <w:pPr>
        <w:jc w:val="both"/>
      </w:pPr>
      <w:r>
        <w:t>});</w:t>
      </w:r>
    </w:p>
    <w:p w14:paraId="77A5F26B" w14:textId="77777777" w:rsidR="00292653" w:rsidRDefault="00292653">
      <w:pPr>
        <w:jc w:val="both"/>
        <w:rPr>
          <w:rFonts w:ascii="SimSun" w:eastAsia="SimSun" w:hAnsi="SimSun" w:cs="SimSun"/>
          <w:szCs w:val="24"/>
        </w:rPr>
      </w:pPr>
    </w:p>
    <w:p w14:paraId="77A5F26C"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Output:</w:t>
      </w:r>
    </w:p>
    <w:p w14:paraId="77A5F26D"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77A5F26E"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26F" w14:textId="77777777" w:rsidR="00292653" w:rsidRDefault="00000000">
      <w:pPr>
        <w:jc w:val="both"/>
        <w:rPr>
          <w:rFonts w:ascii="Times New Roman" w:hAnsi="Times New Roman"/>
          <w:sz w:val="28"/>
          <w:szCs w:val="28"/>
        </w:rPr>
      </w:pPr>
      <w:r>
        <w:rPr>
          <w:rFonts w:ascii="Times New Roman" w:hAnsi="Times New Roman"/>
          <w:sz w:val="28"/>
          <w:szCs w:val="28"/>
        </w:rPr>
        <w:t xml:space="preserve">  "acknowledged": true,</w:t>
      </w:r>
    </w:p>
    <w:p w14:paraId="77A5F270"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insertedId</w:t>
      </w:r>
      <w:proofErr w:type="spellEnd"/>
      <w:r>
        <w:rPr>
          <w:rFonts w:ascii="Times New Roman" w:hAnsi="Times New Roman"/>
          <w:sz w:val="28"/>
          <w:szCs w:val="28"/>
        </w:rPr>
        <w:t xml:space="preserve">": </w:t>
      </w:r>
      <w:proofErr w:type="spellStart"/>
      <w:r>
        <w:rPr>
          <w:rFonts w:ascii="Times New Roman" w:hAnsi="Times New Roman"/>
          <w:sz w:val="28"/>
          <w:szCs w:val="28"/>
        </w:rPr>
        <w:t>ObjectId</w:t>
      </w:r>
      <w:proofErr w:type="spellEnd"/>
      <w:r>
        <w:rPr>
          <w:rFonts w:ascii="Times New Roman" w:hAnsi="Times New Roman"/>
          <w:sz w:val="28"/>
          <w:szCs w:val="28"/>
        </w:rPr>
        <w:t>("652d1c3a9f1b2c3d4e5f6789")</w:t>
      </w:r>
    </w:p>
    <w:p w14:paraId="77A5F271"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272"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77A5F273" w14:textId="77777777" w:rsidR="00292653" w:rsidRDefault="00292653">
      <w:pPr>
        <w:jc w:val="both"/>
        <w:rPr>
          <w:rFonts w:ascii="Times New Roman" w:hAnsi="Times New Roman" w:cs="Times New Roman"/>
          <w:sz w:val="28"/>
          <w:szCs w:val="28"/>
        </w:rPr>
      </w:pPr>
    </w:p>
    <w:p w14:paraId="77A5F274" w14:textId="77777777" w:rsidR="00292653" w:rsidRDefault="00000000">
      <w:pPr>
        <w:numPr>
          <w:ilvl w:val="0"/>
          <w:numId w:val="18"/>
        </w:numPr>
        <w:jc w:val="both"/>
        <w:rPr>
          <w:rFonts w:ascii="Times New Roman" w:hAnsi="Times New Roman" w:cs="Times New Roman"/>
          <w:sz w:val="28"/>
          <w:szCs w:val="28"/>
        </w:rPr>
      </w:pPr>
      <w:r>
        <w:rPr>
          <w:rFonts w:ascii="Times New Roman" w:hAnsi="Times New Roman" w:cs="Times New Roman"/>
          <w:sz w:val="28"/>
          <w:szCs w:val="28"/>
        </w:rPr>
        <w:t>Updating Customer Records</w:t>
      </w:r>
    </w:p>
    <w:p w14:paraId="77A5F275" w14:textId="77777777" w:rsidR="00292653" w:rsidRDefault="00000000">
      <w:pPr>
        <w:jc w:val="both"/>
        <w:rPr>
          <w:rFonts w:ascii="Times New Roman" w:hAnsi="Times New Roman"/>
          <w:sz w:val="28"/>
          <w:szCs w:val="28"/>
        </w:rPr>
      </w:pPr>
      <w:proofErr w:type="spellStart"/>
      <w:proofErr w:type="gramStart"/>
      <w:r>
        <w:rPr>
          <w:rFonts w:ascii="Times New Roman" w:hAnsi="Times New Roman"/>
          <w:sz w:val="28"/>
          <w:szCs w:val="28"/>
        </w:rPr>
        <w:t>db.customers</w:t>
      </w:r>
      <w:proofErr w:type="gramEnd"/>
      <w:r>
        <w:rPr>
          <w:rFonts w:ascii="Times New Roman" w:hAnsi="Times New Roman"/>
          <w:sz w:val="28"/>
          <w:szCs w:val="28"/>
        </w:rPr>
        <w:t>.</w:t>
      </w:r>
      <w:proofErr w:type="gramStart"/>
      <w:r>
        <w:rPr>
          <w:rFonts w:ascii="Times New Roman" w:hAnsi="Times New Roman"/>
          <w:sz w:val="28"/>
          <w:szCs w:val="28"/>
        </w:rPr>
        <w:t>updateOne</w:t>
      </w:r>
      <w:proofErr w:type="spellEnd"/>
      <w:r>
        <w:rPr>
          <w:rFonts w:ascii="Times New Roman" w:hAnsi="Times New Roman"/>
          <w:sz w:val="28"/>
          <w:szCs w:val="28"/>
        </w:rPr>
        <w:t>(</w:t>
      </w:r>
      <w:proofErr w:type="gramEnd"/>
    </w:p>
    <w:p w14:paraId="77A5F276"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gramStart"/>
      <w:r>
        <w:rPr>
          <w:rFonts w:ascii="Times New Roman" w:hAnsi="Times New Roman"/>
          <w:sz w:val="28"/>
          <w:szCs w:val="28"/>
        </w:rPr>
        <w:t xml:space="preserve">{ </w:t>
      </w:r>
      <w:proofErr w:type="spellStart"/>
      <w:r>
        <w:rPr>
          <w:rFonts w:ascii="Times New Roman" w:hAnsi="Times New Roman"/>
          <w:sz w:val="28"/>
          <w:szCs w:val="28"/>
        </w:rPr>
        <w:t>customer</w:t>
      </w:r>
      <w:proofErr w:type="gramEnd"/>
      <w:r>
        <w:rPr>
          <w:rFonts w:ascii="Times New Roman" w:hAnsi="Times New Roman"/>
          <w:sz w:val="28"/>
          <w:szCs w:val="28"/>
        </w:rPr>
        <w:t>_id</w:t>
      </w:r>
      <w:proofErr w:type="spellEnd"/>
      <w:r>
        <w:rPr>
          <w:rFonts w:ascii="Times New Roman" w:hAnsi="Times New Roman"/>
          <w:sz w:val="28"/>
          <w:szCs w:val="28"/>
        </w:rPr>
        <w:t xml:space="preserve">: </w:t>
      </w:r>
      <w:proofErr w:type="gramStart"/>
      <w:r>
        <w:rPr>
          <w:rFonts w:ascii="Times New Roman" w:hAnsi="Times New Roman"/>
          <w:sz w:val="28"/>
          <w:szCs w:val="28"/>
        </w:rPr>
        <w:t>1 }</w:t>
      </w:r>
      <w:proofErr w:type="gramEnd"/>
      <w:r>
        <w:rPr>
          <w:rFonts w:ascii="Times New Roman" w:hAnsi="Times New Roman"/>
          <w:sz w:val="28"/>
          <w:szCs w:val="28"/>
        </w:rPr>
        <w:t>,</w:t>
      </w:r>
    </w:p>
    <w:p w14:paraId="77A5F277"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
    <w:p w14:paraId="77A5F278" w14:textId="77777777" w:rsidR="00292653" w:rsidRDefault="00000000">
      <w:pPr>
        <w:jc w:val="both"/>
        <w:rPr>
          <w:rFonts w:ascii="Times New Roman" w:hAnsi="Times New Roman"/>
          <w:sz w:val="28"/>
          <w:szCs w:val="28"/>
        </w:rPr>
      </w:pPr>
      <w:r>
        <w:rPr>
          <w:rFonts w:ascii="Times New Roman" w:hAnsi="Times New Roman"/>
          <w:sz w:val="28"/>
          <w:szCs w:val="28"/>
        </w:rPr>
        <w:t xml:space="preserve">    $set: {</w:t>
      </w:r>
    </w:p>
    <w:p w14:paraId="77A5F279"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phone_number</w:t>
      </w:r>
      <w:proofErr w:type="spellEnd"/>
      <w:r>
        <w:rPr>
          <w:rFonts w:ascii="Times New Roman" w:hAnsi="Times New Roman"/>
          <w:sz w:val="28"/>
          <w:szCs w:val="28"/>
        </w:rPr>
        <w:t>: "9123456780",</w:t>
      </w:r>
    </w:p>
    <w:p w14:paraId="77A5F27A" w14:textId="77777777" w:rsidR="00292653" w:rsidRDefault="00000000">
      <w:pPr>
        <w:jc w:val="both"/>
        <w:rPr>
          <w:rFonts w:ascii="Times New Roman" w:hAnsi="Times New Roman"/>
          <w:sz w:val="28"/>
          <w:szCs w:val="28"/>
        </w:rPr>
      </w:pPr>
      <w:r>
        <w:rPr>
          <w:rFonts w:ascii="Times New Roman" w:hAnsi="Times New Roman"/>
          <w:sz w:val="28"/>
          <w:szCs w:val="28"/>
        </w:rPr>
        <w:t xml:space="preserve">      email: "anand.new@gmail.com",</w:t>
      </w:r>
    </w:p>
    <w:p w14:paraId="77A5F27B"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updated_at</w:t>
      </w:r>
      <w:proofErr w:type="spellEnd"/>
      <w:r>
        <w:rPr>
          <w:rFonts w:ascii="Times New Roman" w:hAnsi="Times New Roman"/>
          <w:sz w:val="28"/>
          <w:szCs w:val="28"/>
        </w:rPr>
        <w:t xml:space="preserve">: new </w:t>
      </w:r>
      <w:proofErr w:type="gramStart"/>
      <w:r>
        <w:rPr>
          <w:rFonts w:ascii="Times New Roman" w:hAnsi="Times New Roman"/>
          <w:sz w:val="28"/>
          <w:szCs w:val="28"/>
        </w:rPr>
        <w:t>Date(</w:t>
      </w:r>
      <w:proofErr w:type="gramEnd"/>
      <w:r>
        <w:rPr>
          <w:rFonts w:ascii="Times New Roman" w:hAnsi="Times New Roman"/>
          <w:sz w:val="28"/>
          <w:szCs w:val="28"/>
        </w:rPr>
        <w:t>)</w:t>
      </w:r>
    </w:p>
    <w:p w14:paraId="77A5F27C" w14:textId="77777777" w:rsidR="00292653" w:rsidRDefault="00000000">
      <w:pPr>
        <w:jc w:val="both"/>
        <w:rPr>
          <w:rFonts w:ascii="Times New Roman" w:hAnsi="Times New Roman"/>
          <w:sz w:val="28"/>
          <w:szCs w:val="28"/>
        </w:rPr>
      </w:pPr>
      <w:r>
        <w:rPr>
          <w:rFonts w:ascii="Times New Roman" w:hAnsi="Times New Roman"/>
          <w:sz w:val="28"/>
          <w:szCs w:val="28"/>
        </w:rPr>
        <w:lastRenderedPageBreak/>
        <w:t xml:space="preserve">    }</w:t>
      </w:r>
    </w:p>
    <w:p w14:paraId="77A5F27D" w14:textId="77777777" w:rsidR="00292653" w:rsidRDefault="00000000">
      <w:pPr>
        <w:jc w:val="both"/>
        <w:rPr>
          <w:rFonts w:ascii="Times New Roman" w:hAnsi="Times New Roman"/>
          <w:sz w:val="28"/>
          <w:szCs w:val="28"/>
        </w:rPr>
      </w:pPr>
      <w:r>
        <w:rPr>
          <w:rFonts w:ascii="Times New Roman" w:hAnsi="Times New Roman"/>
          <w:sz w:val="28"/>
          <w:szCs w:val="28"/>
        </w:rPr>
        <w:t xml:space="preserve">  }</w:t>
      </w:r>
    </w:p>
    <w:p w14:paraId="77A5F27E" w14:textId="77777777" w:rsidR="00292653" w:rsidRDefault="00000000">
      <w:pPr>
        <w:jc w:val="both"/>
        <w:rPr>
          <w:rFonts w:ascii="Times New Roman" w:hAnsi="Times New Roman"/>
          <w:sz w:val="28"/>
          <w:szCs w:val="28"/>
        </w:rPr>
      </w:pPr>
      <w:r>
        <w:rPr>
          <w:rFonts w:ascii="Times New Roman" w:hAnsi="Times New Roman"/>
          <w:sz w:val="28"/>
          <w:szCs w:val="28"/>
        </w:rPr>
        <w:t>);</w:t>
      </w:r>
    </w:p>
    <w:p w14:paraId="77A5F27F" w14:textId="77777777" w:rsidR="00292653" w:rsidRDefault="00000000">
      <w:pPr>
        <w:jc w:val="both"/>
        <w:rPr>
          <w:rFonts w:ascii="Times New Roman" w:hAnsi="Times New Roman" w:cs="Times New Roman"/>
          <w:sz w:val="28"/>
          <w:szCs w:val="28"/>
        </w:rPr>
      </w:pPr>
      <w:r>
        <w:rPr>
          <w:rFonts w:ascii="Times New Roman" w:hAnsi="Times New Roman" w:cs="Times New Roman"/>
          <w:sz w:val="28"/>
          <w:szCs w:val="28"/>
        </w:rPr>
        <w:t>4. Finding Customer Transaction</w:t>
      </w:r>
      <w:r>
        <w:rPr>
          <w:rFonts w:ascii="Times New Roman" w:hAnsi="Times New Roman" w:cs="Times New Roman"/>
          <w:sz w:val="28"/>
          <w:szCs w:val="28"/>
        </w:rPr>
        <w:tab/>
      </w:r>
    </w:p>
    <w:p w14:paraId="77A5F280" w14:textId="77777777" w:rsidR="00292653" w:rsidRDefault="00000000">
      <w:pPr>
        <w:jc w:val="both"/>
        <w:rPr>
          <w:rFonts w:ascii="Times New Roman" w:hAnsi="Times New Roman"/>
          <w:sz w:val="28"/>
          <w:szCs w:val="28"/>
        </w:rPr>
      </w:pPr>
      <w:proofErr w:type="spellStart"/>
      <w:proofErr w:type="gramStart"/>
      <w:r>
        <w:rPr>
          <w:rFonts w:ascii="Times New Roman" w:hAnsi="Times New Roman"/>
          <w:sz w:val="28"/>
          <w:szCs w:val="28"/>
        </w:rPr>
        <w:t>db.transactions</w:t>
      </w:r>
      <w:proofErr w:type="gramEnd"/>
      <w:r>
        <w:rPr>
          <w:rFonts w:ascii="Times New Roman" w:hAnsi="Times New Roman"/>
          <w:sz w:val="28"/>
          <w:szCs w:val="28"/>
        </w:rPr>
        <w:t>.</w:t>
      </w:r>
      <w:proofErr w:type="gramStart"/>
      <w:r>
        <w:rPr>
          <w:rFonts w:ascii="Times New Roman" w:hAnsi="Times New Roman"/>
          <w:sz w:val="28"/>
          <w:szCs w:val="28"/>
        </w:rPr>
        <w:t>find</w:t>
      </w:r>
      <w:proofErr w:type="spellEnd"/>
      <w:r>
        <w:rPr>
          <w:rFonts w:ascii="Times New Roman" w:hAnsi="Times New Roman"/>
          <w:sz w:val="28"/>
          <w:szCs w:val="28"/>
        </w:rPr>
        <w:t>({ amount</w:t>
      </w:r>
      <w:proofErr w:type="gramEnd"/>
      <w:r>
        <w:rPr>
          <w:rFonts w:ascii="Times New Roman" w:hAnsi="Times New Roman"/>
          <w:sz w:val="28"/>
          <w:szCs w:val="28"/>
        </w:rPr>
        <w:t xml:space="preserve">: </w:t>
      </w:r>
      <w:proofErr w:type="gramStart"/>
      <w:r>
        <w:rPr>
          <w:rFonts w:ascii="Times New Roman" w:hAnsi="Times New Roman"/>
          <w:sz w:val="28"/>
          <w:szCs w:val="28"/>
        </w:rPr>
        <w:t>{ $</w:t>
      </w:r>
      <w:proofErr w:type="spellStart"/>
      <w:proofErr w:type="gramEnd"/>
      <w:r>
        <w:rPr>
          <w:rFonts w:ascii="Times New Roman" w:hAnsi="Times New Roman"/>
          <w:sz w:val="28"/>
          <w:szCs w:val="28"/>
        </w:rPr>
        <w:t>gt</w:t>
      </w:r>
      <w:proofErr w:type="spellEnd"/>
      <w:r>
        <w:rPr>
          <w:rFonts w:ascii="Times New Roman" w:hAnsi="Times New Roman"/>
          <w:sz w:val="28"/>
          <w:szCs w:val="28"/>
        </w:rPr>
        <w:t xml:space="preserve">: </w:t>
      </w:r>
      <w:proofErr w:type="gramStart"/>
      <w:r>
        <w:rPr>
          <w:rFonts w:ascii="Times New Roman" w:hAnsi="Times New Roman"/>
          <w:sz w:val="28"/>
          <w:szCs w:val="28"/>
        </w:rPr>
        <w:t>100000 }</w:t>
      </w:r>
      <w:proofErr w:type="gramEnd"/>
      <w:r>
        <w:rPr>
          <w:rFonts w:ascii="Times New Roman" w:hAnsi="Times New Roman"/>
          <w:sz w:val="28"/>
          <w:szCs w:val="28"/>
        </w:rPr>
        <w:t xml:space="preserve"> });</w:t>
      </w:r>
    </w:p>
    <w:p w14:paraId="77A5F281" w14:textId="77777777" w:rsidR="00292653" w:rsidRDefault="00292653">
      <w:pPr>
        <w:jc w:val="both"/>
        <w:rPr>
          <w:rFonts w:ascii="Times New Roman" w:hAnsi="Times New Roman" w:cs="Times New Roman"/>
          <w:sz w:val="28"/>
          <w:szCs w:val="28"/>
        </w:rPr>
      </w:pPr>
    </w:p>
    <w:p w14:paraId="77A5F282" w14:textId="77777777" w:rsidR="00292653" w:rsidRDefault="00000000">
      <w:pPr>
        <w:pStyle w:val="Heading1"/>
        <w:jc w:val="both"/>
        <w:rPr>
          <w:rFonts w:ascii="Times New Roman" w:hAnsi="Times New Roman" w:cs="Times New Roman"/>
        </w:rPr>
      </w:pPr>
      <w:r>
        <w:rPr>
          <w:rFonts w:ascii="Times New Roman" w:hAnsi="Times New Roman" w:cs="Times New Roman"/>
        </w:rPr>
        <w:t>12. Results and Discussion</w:t>
      </w:r>
    </w:p>
    <w:p w14:paraId="77A5F283" w14:textId="77777777" w:rsidR="00292653" w:rsidRDefault="00000000">
      <w:pPr>
        <w:pStyle w:val="NormalWeb"/>
        <w:spacing w:beforeAutospacing="1"/>
        <w:jc w:val="both"/>
        <w:rPr>
          <w:sz w:val="28"/>
          <w:szCs w:val="28"/>
        </w:rPr>
      </w:pPr>
      <w:r>
        <w:rPr>
          <w:sz w:val="28"/>
          <w:szCs w:val="28"/>
        </w:rPr>
        <w:t>The system was built using Oracle SQL for core banking tasks and MongoDB for handling large, semi-structured data like devices, transaction logs, and fraud alerts. Sample data was added to both databases, and queries were tested to check data accuracy. Oracle stored customer and account details, while MongoDB managed transactions like deposits, withdrawals, and transfers. Real-time fraud detection was possible using MongoDB without affecting Oracle’s performance. The system used ETL updates and microservices to keep data consistent across both databases.</w:t>
      </w:r>
    </w:p>
    <w:p w14:paraId="77A5F284" w14:textId="77777777" w:rsidR="00292653" w:rsidRDefault="00000000">
      <w:pPr>
        <w:pStyle w:val="NormalWeb"/>
        <w:spacing w:beforeAutospacing="1"/>
        <w:jc w:val="both"/>
        <w:rPr>
          <w:sz w:val="28"/>
          <w:szCs w:val="28"/>
        </w:rPr>
      </w:pPr>
      <w:r>
        <w:rPr>
          <w:sz w:val="28"/>
          <w:szCs w:val="28"/>
        </w:rPr>
        <w:t>This hybrid approach shows the advantages of using both SQL and NoSQL. Oracle ensures reliable and structured storage for core banking operations, while MongoDB allows flexible, high-volume, real-time analytics. Combining them improves performance and scalability, with Oracle handling core data and MongoDB supporting fast queries and fraud detection. Integration tools and microservices ensure all data stays up-to-date and synchronized, making the system efficient and robust.</w:t>
      </w:r>
    </w:p>
    <w:p w14:paraId="77A5F285" w14:textId="77777777" w:rsidR="00292653" w:rsidRDefault="00000000">
      <w:pPr>
        <w:pStyle w:val="Heading1"/>
        <w:jc w:val="both"/>
        <w:rPr>
          <w:rFonts w:ascii="Times New Roman" w:hAnsi="Times New Roman" w:cs="Times New Roman"/>
        </w:rPr>
      </w:pPr>
      <w:r>
        <w:rPr>
          <w:rFonts w:ascii="Times New Roman" w:hAnsi="Times New Roman" w:cs="Times New Roman"/>
        </w:rPr>
        <w:br/>
        <w:t>13. Conclusion</w:t>
      </w:r>
    </w:p>
    <w:p w14:paraId="77A5F286" w14:textId="77777777" w:rsidR="00292653" w:rsidRDefault="00000000">
      <w:pPr>
        <w:pStyle w:val="NormalWeb"/>
        <w:jc w:val="both"/>
        <w:rPr>
          <w:sz w:val="28"/>
          <w:szCs w:val="28"/>
        </w:rPr>
      </w:pPr>
      <w:r>
        <w:rPr>
          <w:sz w:val="28"/>
          <w:szCs w:val="28"/>
        </w:rPr>
        <w:br/>
        <w:t xml:space="preserve">The banking transaction management and fraud detection system shows the benefits of using both Oracle SQL and MongoDB. Oracle handles </w:t>
      </w:r>
      <w:r>
        <w:rPr>
          <w:rStyle w:val="Strong"/>
          <w:sz w:val="28"/>
          <w:szCs w:val="28"/>
        </w:rPr>
        <w:t>core banking operations</w:t>
      </w:r>
      <w:r>
        <w:rPr>
          <w:sz w:val="28"/>
          <w:szCs w:val="28"/>
        </w:rPr>
        <w:t xml:space="preserve"> like customer accounts and transactions, ensuring </w:t>
      </w:r>
      <w:r>
        <w:rPr>
          <w:rStyle w:val="Strong"/>
          <w:sz w:val="28"/>
          <w:szCs w:val="28"/>
        </w:rPr>
        <w:t xml:space="preserve">data </w:t>
      </w:r>
      <w:r>
        <w:rPr>
          <w:rStyle w:val="Strong"/>
          <w:sz w:val="28"/>
          <w:szCs w:val="28"/>
        </w:rPr>
        <w:lastRenderedPageBreak/>
        <w:t>integrity, reliability, and security</w:t>
      </w:r>
      <w:r>
        <w:rPr>
          <w:sz w:val="28"/>
          <w:szCs w:val="28"/>
        </w:rPr>
        <w:t xml:space="preserve">. MongoDB manages </w:t>
      </w:r>
      <w:r>
        <w:rPr>
          <w:rStyle w:val="Strong"/>
          <w:sz w:val="28"/>
          <w:szCs w:val="28"/>
        </w:rPr>
        <w:t>high-volume, semi-structured data</w:t>
      </w:r>
      <w:r>
        <w:rPr>
          <w:sz w:val="28"/>
          <w:szCs w:val="28"/>
        </w:rPr>
        <w:t xml:space="preserve"> such as device logs, login events, and fraud alerts, supporting </w:t>
      </w:r>
      <w:r>
        <w:rPr>
          <w:rStyle w:val="Strong"/>
          <w:sz w:val="28"/>
          <w:szCs w:val="28"/>
        </w:rPr>
        <w:t>real-time analytics and fraud detection</w:t>
      </w:r>
      <w:r>
        <w:rPr>
          <w:sz w:val="28"/>
          <w:szCs w:val="28"/>
        </w:rPr>
        <w:t>.</w:t>
      </w:r>
    </w:p>
    <w:p w14:paraId="77A5F287" w14:textId="77777777" w:rsidR="00292653" w:rsidRDefault="00000000">
      <w:pPr>
        <w:pStyle w:val="NormalWeb"/>
        <w:jc w:val="both"/>
        <w:rPr>
          <w:sz w:val="28"/>
          <w:szCs w:val="28"/>
        </w:rPr>
      </w:pPr>
      <w:r>
        <w:rPr>
          <w:sz w:val="28"/>
          <w:szCs w:val="28"/>
        </w:rPr>
        <w:t xml:space="preserve">By integrating both databases through ETL processes, microservices, and APIs, the system ensures </w:t>
      </w:r>
      <w:r>
        <w:rPr>
          <w:rStyle w:val="Strong"/>
          <w:sz w:val="28"/>
          <w:szCs w:val="28"/>
        </w:rPr>
        <w:t>data consistency and synchronization</w:t>
      </w:r>
      <w:r>
        <w:rPr>
          <w:sz w:val="28"/>
          <w:szCs w:val="28"/>
        </w:rPr>
        <w:t xml:space="preserve">. This hybrid approach improves </w:t>
      </w:r>
      <w:r>
        <w:rPr>
          <w:rStyle w:val="Strong"/>
          <w:sz w:val="28"/>
          <w:szCs w:val="28"/>
        </w:rPr>
        <w:t>performance, scalability, and efficiency</w:t>
      </w:r>
      <w:r>
        <w:rPr>
          <w:sz w:val="28"/>
          <w:szCs w:val="28"/>
        </w:rPr>
        <w:t xml:space="preserve">, allowing banks to manage daily operations while quickly detecting potential fraud. Overall, the system provides a </w:t>
      </w:r>
      <w:r>
        <w:rPr>
          <w:rStyle w:val="Strong"/>
          <w:sz w:val="28"/>
          <w:szCs w:val="28"/>
        </w:rPr>
        <w:t>robust and flexible solution</w:t>
      </w:r>
      <w:r>
        <w:rPr>
          <w:sz w:val="28"/>
          <w:szCs w:val="28"/>
        </w:rPr>
        <w:t xml:space="preserve"> for modern banking needs.</w:t>
      </w:r>
    </w:p>
    <w:p w14:paraId="77A5F288" w14:textId="77777777" w:rsidR="00292653" w:rsidRDefault="00292653">
      <w:pPr>
        <w:jc w:val="both"/>
        <w:rPr>
          <w:rFonts w:ascii="Times New Roman" w:hAnsi="Times New Roman" w:cs="Times New Roman"/>
          <w:sz w:val="28"/>
          <w:szCs w:val="28"/>
        </w:rPr>
      </w:pPr>
    </w:p>
    <w:p w14:paraId="77A5F289" w14:textId="77777777" w:rsidR="00292653" w:rsidRDefault="00000000">
      <w:pPr>
        <w:pStyle w:val="Heading1"/>
        <w:jc w:val="both"/>
      </w:pPr>
      <w:r>
        <w:rPr>
          <w:rFonts w:ascii="Times New Roman" w:hAnsi="Times New Roman" w:cs="Times New Roman"/>
        </w:rPr>
        <w:t>14. References</w:t>
      </w:r>
    </w:p>
    <w:p w14:paraId="77A5F28A" w14:textId="77777777" w:rsidR="00292653" w:rsidRDefault="00000000">
      <w:pPr>
        <w:pStyle w:val="NormalWeb"/>
        <w:numPr>
          <w:ilvl w:val="0"/>
          <w:numId w:val="19"/>
        </w:numPr>
        <w:spacing w:beforeAutospacing="1"/>
        <w:jc w:val="both"/>
      </w:pPr>
      <w:r>
        <w:t xml:space="preserve">Oracle. (2023). </w:t>
      </w:r>
      <w:r>
        <w:rPr>
          <w:rStyle w:val="Emphasis"/>
        </w:rPr>
        <w:t>Oracle Database Concepts</w:t>
      </w:r>
      <w:r>
        <w:t>. Oracle Corporation. Available at: https://docs.oracle.com/en/database/</w:t>
      </w:r>
    </w:p>
    <w:p w14:paraId="77A5F28B" w14:textId="77777777" w:rsidR="00292653" w:rsidRDefault="00000000">
      <w:pPr>
        <w:pStyle w:val="NormalWeb"/>
        <w:numPr>
          <w:ilvl w:val="0"/>
          <w:numId w:val="19"/>
        </w:numPr>
        <w:spacing w:beforeAutospacing="1"/>
        <w:jc w:val="both"/>
      </w:pPr>
      <w:r>
        <w:t xml:space="preserve">MongoDB, Inc. (2023). </w:t>
      </w:r>
      <w:r>
        <w:rPr>
          <w:rStyle w:val="Emphasis"/>
        </w:rPr>
        <w:t>MongoDB Manual: Data Modeling</w:t>
      </w:r>
      <w:r>
        <w:t xml:space="preserve">. Available at: </w:t>
      </w:r>
      <w:hyperlink r:id="rId30" w:tgtFrame="_new" w:history="1">
        <w:r>
          <w:rPr>
            <w:rStyle w:val="Hyperlink"/>
          </w:rPr>
          <w:t>https://www.mongodb.com/docs/manual/core/data-modeling/</w:t>
        </w:r>
      </w:hyperlink>
    </w:p>
    <w:p w14:paraId="77A5F28C" w14:textId="77777777" w:rsidR="00292653" w:rsidRDefault="00000000">
      <w:pPr>
        <w:pStyle w:val="NormalWeb"/>
        <w:spacing w:beforeAutospacing="1"/>
        <w:jc w:val="both"/>
      </w:pPr>
      <w:r>
        <w:t xml:space="preserve">3. </w:t>
      </w:r>
      <w:proofErr w:type="spellStart"/>
      <w:r>
        <w:t>Debezium</w:t>
      </w:r>
      <w:proofErr w:type="spellEnd"/>
      <w:r>
        <w:t xml:space="preserve">. (2023). </w:t>
      </w:r>
      <w:r>
        <w:rPr>
          <w:rStyle w:val="Emphasis"/>
        </w:rPr>
        <w:t>Change Data Capture for Databases</w:t>
      </w:r>
      <w:r>
        <w:t>. Available at: https://debezium.io/</w:t>
      </w:r>
    </w:p>
    <w:p w14:paraId="77A5F28D" w14:textId="77777777" w:rsidR="00292653" w:rsidRDefault="00000000">
      <w:pPr>
        <w:pStyle w:val="NormalWeb"/>
        <w:spacing w:beforeAutospacing="1"/>
        <w:jc w:val="both"/>
      </w:pPr>
      <w:r>
        <w:t xml:space="preserve">4. Fowler, M. (2015). </w:t>
      </w:r>
      <w:r>
        <w:rPr>
          <w:rStyle w:val="Emphasis"/>
        </w:rPr>
        <w:t>Microservices: A Definition of This New Architectural Term</w:t>
      </w:r>
      <w:r>
        <w:t>. Available at: https://martinfowler.com/articles/microservices.html</w:t>
      </w:r>
    </w:p>
    <w:p w14:paraId="77A5F28E" w14:textId="77777777" w:rsidR="00292653" w:rsidRDefault="00000000">
      <w:pPr>
        <w:pStyle w:val="NormalWeb"/>
        <w:spacing w:beforeAutospacing="1"/>
        <w:jc w:val="both"/>
      </w:pPr>
      <w:r>
        <w:t xml:space="preserve">5. Silberschatz, A., Korth, H. F., &amp; Sudarshan, S. (2019). </w:t>
      </w:r>
      <w:r>
        <w:rPr>
          <w:rStyle w:val="Emphasis"/>
        </w:rPr>
        <w:t>Database System Concepts</w:t>
      </w:r>
      <w:r>
        <w:t>. 7th Edition. McGraw-Hill Education.</w:t>
      </w:r>
    </w:p>
    <w:p w14:paraId="77A5F28F" w14:textId="77777777" w:rsidR="00292653" w:rsidRDefault="00000000">
      <w:pPr>
        <w:pStyle w:val="NormalWeb"/>
        <w:spacing w:beforeAutospacing="1"/>
        <w:jc w:val="both"/>
      </w:pPr>
      <w:r>
        <w:t xml:space="preserve">6.  Cattell, R. (2011). </w:t>
      </w:r>
      <w:r>
        <w:rPr>
          <w:rStyle w:val="Emphasis"/>
        </w:rPr>
        <w:t>Scalable SQL and NoSQL Data Stores</w:t>
      </w:r>
      <w:r>
        <w:t>. ACM SIGMOD Record, 39(4), 12–27.</w:t>
      </w:r>
    </w:p>
    <w:p w14:paraId="77A5F290" w14:textId="77777777" w:rsidR="00292653" w:rsidRDefault="00292653">
      <w:pPr>
        <w:spacing w:beforeAutospacing="1" w:after="0" w:afterAutospacing="1"/>
        <w:jc w:val="both"/>
      </w:pPr>
    </w:p>
    <w:p w14:paraId="77A5F291" w14:textId="77777777" w:rsidR="00292653" w:rsidRDefault="00292653">
      <w:pPr>
        <w:jc w:val="both"/>
        <w:rPr>
          <w:rFonts w:ascii="Times New Roman" w:hAnsi="Times New Roman" w:cs="Times New Roman"/>
          <w:sz w:val="28"/>
          <w:szCs w:val="28"/>
        </w:rPr>
      </w:pPr>
    </w:p>
    <w:sectPr w:rsidR="00292653">
      <w:footerReference w:type="default" r:id="rId3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5B64F" w14:textId="77777777" w:rsidR="009D6483" w:rsidRDefault="009D6483">
      <w:pPr>
        <w:spacing w:line="240" w:lineRule="auto"/>
      </w:pPr>
      <w:r>
        <w:separator/>
      </w:r>
    </w:p>
  </w:endnote>
  <w:endnote w:type="continuationSeparator" w:id="0">
    <w:p w14:paraId="220ECF4A" w14:textId="77777777" w:rsidR="009D6483" w:rsidRDefault="009D64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F2C9" w14:textId="77777777" w:rsidR="00292653"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77A5F2CA" wp14:editId="77A5F2CB">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6539C" w14:textId="77777777" w:rsidR="009D6483" w:rsidRDefault="009D6483">
      <w:pPr>
        <w:spacing w:after="0"/>
      </w:pPr>
      <w:r>
        <w:separator/>
      </w:r>
    </w:p>
  </w:footnote>
  <w:footnote w:type="continuationSeparator" w:id="0">
    <w:p w14:paraId="4BE1C926" w14:textId="77777777" w:rsidR="009D6483" w:rsidRDefault="009D64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F279D7"/>
    <w:multiLevelType w:val="singleLevel"/>
    <w:tmpl w:val="90F279D7"/>
    <w:lvl w:ilvl="0">
      <w:start w:val="1"/>
      <w:numFmt w:val="decimal"/>
      <w:suff w:val="space"/>
      <w:lvlText w:val="%1."/>
      <w:lvlJc w:val="left"/>
    </w:lvl>
  </w:abstractNum>
  <w:abstractNum w:abstractNumId="1" w15:restartNumberingAfterBreak="0">
    <w:nsid w:val="92D746A7"/>
    <w:multiLevelType w:val="singleLevel"/>
    <w:tmpl w:val="92D746A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A5457FB5"/>
    <w:multiLevelType w:val="singleLevel"/>
    <w:tmpl w:val="A5457FB5"/>
    <w:lvl w:ilvl="0">
      <w:start w:val="1"/>
      <w:numFmt w:val="decimal"/>
      <w:lvlText w:val="%1."/>
      <w:lvlJc w:val="left"/>
      <w:pPr>
        <w:tabs>
          <w:tab w:val="left" w:pos="312"/>
        </w:tabs>
      </w:pPr>
    </w:lvl>
  </w:abstractNum>
  <w:abstractNum w:abstractNumId="3" w15:restartNumberingAfterBreak="0">
    <w:nsid w:val="BC991862"/>
    <w:multiLevelType w:val="singleLevel"/>
    <w:tmpl w:val="BC991862"/>
    <w:lvl w:ilvl="0">
      <w:start w:val="7"/>
      <w:numFmt w:val="decimal"/>
      <w:suff w:val="space"/>
      <w:lvlText w:val="%1."/>
      <w:lvlJc w:val="left"/>
    </w:lvl>
  </w:abstractNum>
  <w:abstractNum w:abstractNumId="4" w15:restartNumberingAfterBreak="0">
    <w:nsid w:val="D36A92F9"/>
    <w:multiLevelType w:val="singleLevel"/>
    <w:tmpl w:val="D36A92F9"/>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D9BF0CE6"/>
    <w:multiLevelType w:val="singleLevel"/>
    <w:tmpl w:val="D9BF0CE6"/>
    <w:lvl w:ilvl="0">
      <w:start w:val="1"/>
      <w:numFmt w:val="decimal"/>
      <w:suff w:val="space"/>
      <w:lvlText w:val="%1."/>
      <w:lvlJc w:val="left"/>
    </w:lvl>
  </w:abstractNum>
  <w:abstractNum w:abstractNumId="6" w15:restartNumberingAfterBreak="0">
    <w:nsid w:val="E787DAFB"/>
    <w:multiLevelType w:val="singleLevel"/>
    <w:tmpl w:val="E787DAFB"/>
    <w:lvl w:ilvl="0">
      <w:start w:val="1"/>
      <w:numFmt w:val="decimal"/>
      <w:lvlText w:val="%1."/>
      <w:lvlJc w:val="left"/>
      <w:pPr>
        <w:tabs>
          <w:tab w:val="left" w:pos="312"/>
        </w:tabs>
      </w:pPr>
    </w:lvl>
  </w:abstractNum>
  <w:abstractNum w:abstractNumId="7" w15:restartNumberingAfterBreak="0">
    <w:nsid w:val="EF31D35A"/>
    <w:multiLevelType w:val="singleLevel"/>
    <w:tmpl w:val="EF31D35A"/>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9"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10"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11"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2"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4" w15:restartNumberingAfterBreak="0">
    <w:nsid w:val="082FB967"/>
    <w:multiLevelType w:val="singleLevel"/>
    <w:tmpl w:val="082FB967"/>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1A7D7931"/>
    <w:multiLevelType w:val="singleLevel"/>
    <w:tmpl w:val="1A7D7931"/>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1F9A1ED1"/>
    <w:multiLevelType w:val="multilevel"/>
    <w:tmpl w:val="1F9A1ED1"/>
    <w:lvl w:ilvl="0">
      <w:start w:val="1"/>
      <w:numFmt w:val="decimal"/>
      <w:lvlText w:val="%1."/>
      <w:lvlJc w:val="left"/>
      <w:pPr>
        <w:tabs>
          <w:tab w:val="left" w:pos="720"/>
        </w:tabs>
        <w:ind w:left="36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8C5BF65"/>
    <w:multiLevelType w:val="singleLevel"/>
    <w:tmpl w:val="38C5BF65"/>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58456134"/>
    <w:multiLevelType w:val="singleLevel"/>
    <w:tmpl w:val="58456134"/>
    <w:lvl w:ilvl="0">
      <w:start w:val="7"/>
      <w:numFmt w:val="decimal"/>
      <w:suff w:val="space"/>
      <w:lvlText w:val="%1."/>
      <w:lvlJc w:val="left"/>
    </w:lvl>
  </w:abstractNum>
  <w:num w:numId="1" w16cid:durableId="961301137">
    <w:abstractNumId w:val="13"/>
  </w:num>
  <w:num w:numId="2" w16cid:durableId="1836677103">
    <w:abstractNumId w:val="11"/>
  </w:num>
  <w:num w:numId="3" w16cid:durableId="776677501">
    <w:abstractNumId w:val="10"/>
  </w:num>
  <w:num w:numId="4" w16cid:durableId="1706638177">
    <w:abstractNumId w:val="12"/>
  </w:num>
  <w:num w:numId="5" w16cid:durableId="1630696511">
    <w:abstractNumId w:val="9"/>
  </w:num>
  <w:num w:numId="6" w16cid:durableId="757294495">
    <w:abstractNumId w:val="8"/>
  </w:num>
  <w:num w:numId="7" w16cid:durableId="568153122">
    <w:abstractNumId w:val="0"/>
  </w:num>
  <w:num w:numId="8" w16cid:durableId="412092851">
    <w:abstractNumId w:val="6"/>
  </w:num>
  <w:num w:numId="9" w16cid:durableId="1632127541">
    <w:abstractNumId w:val="7"/>
  </w:num>
  <w:num w:numId="10" w16cid:durableId="1104424390">
    <w:abstractNumId w:val="14"/>
  </w:num>
  <w:num w:numId="11" w16cid:durableId="1956863428">
    <w:abstractNumId w:val="3"/>
  </w:num>
  <w:num w:numId="12" w16cid:durableId="1484588200">
    <w:abstractNumId w:val="1"/>
  </w:num>
  <w:num w:numId="13" w16cid:durableId="1698041599">
    <w:abstractNumId w:val="2"/>
  </w:num>
  <w:num w:numId="14" w16cid:durableId="806435575">
    <w:abstractNumId w:val="17"/>
  </w:num>
  <w:num w:numId="15" w16cid:durableId="1664897316">
    <w:abstractNumId w:val="18"/>
  </w:num>
  <w:num w:numId="16" w16cid:durableId="1446997521">
    <w:abstractNumId w:val="15"/>
  </w:num>
  <w:num w:numId="17" w16cid:durableId="1200896586">
    <w:abstractNumId w:val="4"/>
  </w:num>
  <w:num w:numId="18" w16cid:durableId="1212499520">
    <w:abstractNumId w:val="16"/>
  </w:num>
  <w:num w:numId="19" w16cid:durableId="185023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2377"/>
    <w:rsid w:val="00034616"/>
    <w:rsid w:val="0006063C"/>
    <w:rsid w:val="000642E0"/>
    <w:rsid w:val="000D51F4"/>
    <w:rsid w:val="0015074B"/>
    <w:rsid w:val="00163AFF"/>
    <w:rsid w:val="00176D2D"/>
    <w:rsid w:val="001B2CD0"/>
    <w:rsid w:val="00264DE1"/>
    <w:rsid w:val="00292653"/>
    <w:rsid w:val="0029639D"/>
    <w:rsid w:val="002E00A0"/>
    <w:rsid w:val="002E6DF9"/>
    <w:rsid w:val="00326F90"/>
    <w:rsid w:val="00376C1E"/>
    <w:rsid w:val="003D2FFC"/>
    <w:rsid w:val="00407941"/>
    <w:rsid w:val="004565D5"/>
    <w:rsid w:val="00515698"/>
    <w:rsid w:val="00585F93"/>
    <w:rsid w:val="006411F2"/>
    <w:rsid w:val="006C335B"/>
    <w:rsid w:val="006E1C8F"/>
    <w:rsid w:val="006F1245"/>
    <w:rsid w:val="007B7D2A"/>
    <w:rsid w:val="008262CD"/>
    <w:rsid w:val="00826549"/>
    <w:rsid w:val="008A4592"/>
    <w:rsid w:val="00925FC8"/>
    <w:rsid w:val="0099050A"/>
    <w:rsid w:val="009D6483"/>
    <w:rsid w:val="00A931F9"/>
    <w:rsid w:val="00AA1D8D"/>
    <w:rsid w:val="00AA323F"/>
    <w:rsid w:val="00B47730"/>
    <w:rsid w:val="00B75AFB"/>
    <w:rsid w:val="00BB738A"/>
    <w:rsid w:val="00C03072"/>
    <w:rsid w:val="00C24503"/>
    <w:rsid w:val="00C666A9"/>
    <w:rsid w:val="00CB0664"/>
    <w:rsid w:val="00CC6BF4"/>
    <w:rsid w:val="00DB6A2D"/>
    <w:rsid w:val="00DD1E60"/>
    <w:rsid w:val="00E42476"/>
    <w:rsid w:val="00E753FF"/>
    <w:rsid w:val="00E774FF"/>
    <w:rsid w:val="00F41827"/>
    <w:rsid w:val="00F66D6D"/>
    <w:rsid w:val="00FC693F"/>
    <w:rsid w:val="00FD7D44"/>
    <w:rsid w:val="03AF2D1C"/>
    <w:rsid w:val="11C965FB"/>
    <w:rsid w:val="178940D4"/>
    <w:rsid w:val="37445638"/>
    <w:rsid w:val="37A52100"/>
    <w:rsid w:val="3808447D"/>
    <w:rsid w:val="4DE80860"/>
    <w:rsid w:val="77DD7EE5"/>
    <w:rsid w:val="7ED651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7A5F091"/>
  <w14:defaultImageDpi w14:val="300"/>
  <w15:docId w15:val="{D5364792-70CA-4EBB-9B35-3928B2F9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mongodb.com/docs/manual/core/data-modeling/"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4231</Words>
  <Characters>24122</Characters>
  <Application>Microsoft Office Word</Application>
  <DocSecurity>0</DocSecurity>
  <Lines>201</Lines>
  <Paragraphs>56</Paragraphs>
  <ScaleCrop>false</ScaleCrop>
  <Company/>
  <LinksUpToDate>false</LinksUpToDate>
  <CharactersWithSpaces>28297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ANAND SIVA BOYAPATI</cp:lastModifiedBy>
  <cp:revision>6</cp:revision>
  <cp:lastPrinted>2025-10-15T00:45:00Z</cp:lastPrinted>
  <dcterms:created xsi:type="dcterms:W3CDTF">2025-10-17T09:20:00Z</dcterms:created>
  <dcterms:modified xsi:type="dcterms:W3CDTF">2025-11-03T12:44:00Z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4B5D9269B24143F8849DC5EE1198F6B8_13</vt:lpwstr>
  </property>
</Properties>
</file>